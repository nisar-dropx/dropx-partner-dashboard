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DAC5" w14:textId="4C00868A" w:rsidR="00200311" w:rsidRPr="00E60186" w:rsidRDefault="00200311" w:rsidP="00CE0A72">
      <w:pPr>
        <w:pStyle w:val="NoSpacing"/>
        <w:rPr>
          <w:rStyle w:val="Strong"/>
          <w:rFonts w:ascii="Book Antiqua" w:hAnsi="Book Antiqua" w:cs="Calibri"/>
        </w:rPr>
      </w:pPr>
    </w:p>
    <w:sectPr w:rsidR="00200311" w:rsidRPr="00E60186" w:rsidSect="006A3222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709" w:right="849" w:bottom="851" w:left="1134" w:header="6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3773B" w14:textId="77777777" w:rsidR="002E6E64" w:rsidRDefault="002E6E64">
      <w:pPr>
        <w:spacing w:after="0" w:line="240" w:lineRule="auto"/>
      </w:pPr>
      <w:r>
        <w:separator/>
      </w:r>
    </w:p>
    <w:p w14:paraId="14B1DD97" w14:textId="77777777" w:rsidR="002E6E64" w:rsidRDefault="002E6E64"/>
  </w:endnote>
  <w:endnote w:type="continuationSeparator" w:id="0">
    <w:p w14:paraId="2947AB44" w14:textId="77777777" w:rsidR="002E6E64" w:rsidRDefault="002E6E64">
      <w:pPr>
        <w:spacing w:after="0" w:line="240" w:lineRule="auto"/>
      </w:pPr>
      <w:r>
        <w:continuationSeparator/>
      </w:r>
    </w:p>
    <w:p w14:paraId="3D82213A" w14:textId="77777777" w:rsidR="002E6E64" w:rsidRDefault="002E6E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23F7" w14:textId="2574D787" w:rsidR="001C7728" w:rsidRPr="00D30430" w:rsidRDefault="001C7728">
    <w:pPr>
      <w:pStyle w:val="Footer"/>
      <w:pBdr>
        <w:top w:val="single" w:sz="4" w:space="1" w:color="D9D9D9" w:themeColor="background1" w:themeShade="D9"/>
      </w:pBdr>
      <w:jc w:val="right"/>
      <w:rPr>
        <w:rFonts w:ascii="Cambria" w:hAnsi="Cambria"/>
        <w:sz w:val="20"/>
        <w:szCs w:val="20"/>
      </w:rPr>
    </w:pPr>
  </w:p>
  <w:p w14:paraId="45DE75DC" w14:textId="110593C2" w:rsidR="00AE4E4B" w:rsidRPr="00C2583C" w:rsidRDefault="00AE4E4B" w:rsidP="009D31A2">
    <w:pPr>
      <w:pStyle w:val="ContactInfo"/>
      <w:jc w:val="center"/>
      <w:rPr>
        <w:color w:val="808080" w:themeColor="background1" w:themeShade="8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DAE7F" w14:textId="77777777" w:rsidR="00AE4E4B" w:rsidRDefault="00AE4E4B" w:rsidP="00752FC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A2598" w14:textId="77777777" w:rsidR="002E6E64" w:rsidRDefault="002E6E64">
      <w:pPr>
        <w:spacing w:after="0" w:line="240" w:lineRule="auto"/>
      </w:pPr>
      <w:r>
        <w:separator/>
      </w:r>
    </w:p>
    <w:p w14:paraId="37B1035F" w14:textId="77777777" w:rsidR="002E6E64" w:rsidRDefault="002E6E64"/>
  </w:footnote>
  <w:footnote w:type="continuationSeparator" w:id="0">
    <w:p w14:paraId="2078BB15" w14:textId="77777777" w:rsidR="002E6E64" w:rsidRDefault="002E6E64">
      <w:pPr>
        <w:spacing w:after="0" w:line="240" w:lineRule="auto"/>
      </w:pPr>
      <w:r>
        <w:continuationSeparator/>
      </w:r>
    </w:p>
    <w:p w14:paraId="52ADE626" w14:textId="77777777" w:rsidR="002E6E64" w:rsidRDefault="002E6E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908" w:type="dxa"/>
      <w:tblInd w:w="-714" w:type="dxa"/>
      <w:tblBorders>
        <w:top w:val="none" w:sz="0" w:space="0" w:color="auto"/>
        <w:left w:val="none" w:sz="0" w:space="0" w:color="auto"/>
        <w:bottom w:val="wave" w:sz="6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42"/>
      <w:gridCol w:w="5966"/>
    </w:tblGrid>
    <w:tr w:rsidR="00D67AE7" w14:paraId="50AD037B" w14:textId="77777777" w:rsidTr="003319DD">
      <w:trPr>
        <w:trHeight w:val="1560"/>
      </w:trPr>
      <w:tc>
        <w:tcPr>
          <w:tcW w:w="5942" w:type="dxa"/>
        </w:tcPr>
        <w:p w14:paraId="11004663" w14:textId="2443CC1C" w:rsidR="0039045E" w:rsidRDefault="00BC67A3" w:rsidP="00DE74EC">
          <w:pPr>
            <w:pStyle w:val="ContactInfo"/>
            <w:spacing w:before="600" w:line="480" w:lineRule="auto"/>
            <w:ind w:firstLine="470"/>
            <w:jc w:val="left"/>
            <w:rPr>
              <w:b/>
              <w:bCs/>
              <w:color w:val="983232" w:themeColor="accent1" w:themeTint="BF"/>
            </w:rPr>
          </w:pPr>
          <w:r w:rsidRPr="00BC67A3">
            <w:rPr>
              <w:b/>
              <w:bCs/>
              <w:color w:val="983232" w:themeColor="accent1" w:themeTint="BF"/>
              <w:sz w:val="32"/>
              <w:szCs w:val="28"/>
            </w:rPr>
            <w:t>DROPX LOGISTICS</w:t>
          </w:r>
        </w:p>
      </w:tc>
      <w:tc>
        <w:tcPr>
          <w:tcW w:w="5966" w:type="dxa"/>
        </w:tcPr>
        <w:p w14:paraId="662CA413" w14:textId="77777777" w:rsidR="00BC67A3" w:rsidRDefault="00BC67A3" w:rsidP="008B462C">
          <w:pPr>
            <w:pStyle w:val="ContactInfo"/>
            <w:jc w:val="left"/>
            <w:rPr>
              <w:b/>
              <w:bCs/>
              <w:color w:val="983232" w:themeColor="accent1" w:themeTint="BF"/>
            </w:rPr>
          </w:pPr>
        </w:p>
        <w:p w14:paraId="472D2A77" w14:textId="34B1070D" w:rsidR="00BC67A3" w:rsidRDefault="00BC67A3" w:rsidP="00DE74EC">
          <w:pPr>
            <w:pStyle w:val="ContactInfo"/>
            <w:spacing w:before="240"/>
            <w:jc w:val="center"/>
            <w:rPr>
              <w:b/>
              <w:bCs/>
              <w:color w:val="983232" w:themeColor="accent1" w:themeTint="BF"/>
            </w:rPr>
          </w:pPr>
          <w:r>
            <w:rPr>
              <w:b/>
              <w:bCs/>
              <w:color w:val="983232" w:themeColor="accent1" w:themeTint="BF"/>
            </w:rPr>
            <w:t xml:space="preserve">                        </w:t>
          </w:r>
          <w:r w:rsidR="00177D08">
            <w:rPr>
              <w:b/>
              <w:bCs/>
              <w:noProof/>
              <w:color w:val="4B1919" w:themeColor="accent1"/>
            </w:rPr>
            <w:drawing>
              <wp:inline distT="0" distB="0" distL="0" distR="0" wp14:anchorId="21E84955" wp14:editId="67520191">
                <wp:extent cx="1362514" cy="460984"/>
                <wp:effectExtent l="0" t="0" r="0" b="0"/>
                <wp:docPr id="56" name="Pictur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7076" cy="476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983232" w:themeColor="accent1" w:themeTint="BF"/>
            </w:rPr>
            <w:t xml:space="preserve">                     </w:t>
          </w:r>
        </w:p>
        <w:p w14:paraId="5298F2F2" w14:textId="7566A0CA" w:rsidR="00BC67A3" w:rsidRDefault="00BC67A3" w:rsidP="00BC67A3">
          <w:pPr>
            <w:pStyle w:val="ContactInfo"/>
            <w:rPr>
              <w:b/>
              <w:bCs/>
              <w:color w:val="983232" w:themeColor="accent1" w:themeTint="BF"/>
            </w:rPr>
          </w:pPr>
        </w:p>
      </w:tc>
    </w:tr>
  </w:tbl>
  <w:p w14:paraId="79A52AA2" w14:textId="13600176" w:rsidR="00993018" w:rsidRPr="008B462C" w:rsidRDefault="00993018" w:rsidP="008B462C">
    <w:pPr>
      <w:pStyle w:val="ContactInfo"/>
      <w:jc w:val="left"/>
      <w:rPr>
        <w:b/>
        <w:bCs/>
        <w:color w:val="983232" w:themeColor="accent1" w:themeTint="B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10A2" w14:textId="77777777" w:rsidR="00AE4E4B" w:rsidRDefault="00AE4E4B">
    <w:pPr>
      <w:pStyle w:val="Header"/>
    </w:pPr>
    <w:r>
      <w:rPr>
        <w:noProof/>
        <w:lang w:val="en-IN" w:eastAsia="en-IN" w:bidi="ml-I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E85ED2A" wp14:editId="02E83BC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82130" cy="10065662"/>
              <wp:effectExtent l="0" t="0" r="0" b="0"/>
              <wp:wrapNone/>
              <wp:docPr id="1" name="Group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2130" cy="10065662"/>
                        <a:chOff x="0" y="0"/>
                        <a:chExt cx="7782130" cy="10065662"/>
                      </a:xfrm>
                    </wpg:grpSpPr>
                    <wps:wsp>
                      <wps:cNvPr id="25" name="Freeform 6">
                        <a:extLst>
                          <a:ext uri="{FF2B5EF4-FFF2-40B4-BE49-F238E27FC236}">
                            <a16:creationId xmlns:a16="http://schemas.microsoft.com/office/drawing/2014/main" id="{E2A30194-531F-40AF-B3D6-C43C37C2FAE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3720166"/>
                        </a:xfrm>
                        <a:custGeom>
                          <a:avLst/>
                          <a:gdLst>
                            <a:gd name="T0" fmla="*/ 0 w 872"/>
                            <a:gd name="T1" fmla="*/ 0 h 453"/>
                            <a:gd name="T2" fmla="*/ 0 w 872"/>
                            <a:gd name="T3" fmla="*/ 453 h 453"/>
                            <a:gd name="T4" fmla="*/ 87 w 872"/>
                            <a:gd name="T5" fmla="*/ 310 h 453"/>
                            <a:gd name="T6" fmla="*/ 108 w 872"/>
                            <a:gd name="T7" fmla="*/ 284 h 453"/>
                            <a:gd name="T8" fmla="*/ 133 w 872"/>
                            <a:gd name="T9" fmla="*/ 258 h 453"/>
                            <a:gd name="T10" fmla="*/ 581 w 872"/>
                            <a:gd name="T11" fmla="*/ 72 h 453"/>
                            <a:gd name="T12" fmla="*/ 872 w 872"/>
                            <a:gd name="T13" fmla="*/ 72 h 453"/>
                            <a:gd name="T14" fmla="*/ 872 w 872"/>
                            <a:gd name="T15" fmla="*/ 0 h 453"/>
                            <a:gd name="T16" fmla="*/ 0 w 872"/>
                            <a:gd name="T17" fmla="*/ 0 h 4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72" h="453">
                              <a:moveTo>
                                <a:pt x="0" y="0"/>
                              </a:moveTo>
                              <a:cubicBezTo>
                                <a:pt x="0" y="453"/>
                                <a:pt x="0" y="453"/>
                                <a:pt x="0" y="453"/>
                              </a:cubicBezTo>
                              <a:cubicBezTo>
                                <a:pt x="23" y="401"/>
                                <a:pt x="52" y="353"/>
                                <a:pt x="87" y="310"/>
                              </a:cubicBezTo>
                              <a:cubicBezTo>
                                <a:pt x="94" y="301"/>
                                <a:pt x="101" y="293"/>
                                <a:pt x="108" y="284"/>
                              </a:cubicBezTo>
                              <a:cubicBezTo>
                                <a:pt x="116" y="275"/>
                                <a:pt x="125" y="266"/>
                                <a:pt x="133" y="258"/>
                              </a:cubicBezTo>
                              <a:cubicBezTo>
                                <a:pt x="248" y="143"/>
                                <a:pt x="406" y="72"/>
                                <a:pt x="581" y="72"/>
                              </a:cubicBezTo>
                              <a:cubicBezTo>
                                <a:pt x="872" y="72"/>
                                <a:pt x="872" y="72"/>
                                <a:pt x="872" y="72"/>
                              </a:cubicBezTo>
                              <a:cubicBezTo>
                                <a:pt x="872" y="0"/>
                                <a:pt x="872" y="0"/>
                                <a:pt x="872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: Shape 21">
                        <a:extLst>
                          <a:ext uri="{FF2B5EF4-FFF2-40B4-BE49-F238E27FC236}">
                            <a16:creationId xmlns:a16="http://schemas.microsoft.com/office/drawing/2014/main" id="{DEAA1C26-A75A-44F2-AF8D-55EE3106824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 rot="10800000" flipH="1">
                          <a:off x="0" y="438150"/>
                          <a:ext cx="1738276" cy="1896280"/>
                        </a:xfrm>
                        <a:custGeom>
                          <a:avLst/>
                          <a:gdLst>
                            <a:gd name="connsiteX0" fmla="*/ 1628881 w 1738276"/>
                            <a:gd name="connsiteY0" fmla="*/ 1895780 h 1896280"/>
                            <a:gd name="connsiteX1" fmla="*/ 1700732 w 1738276"/>
                            <a:gd name="connsiteY1" fmla="*/ 1696892 h 1896280"/>
                            <a:gd name="connsiteX2" fmla="*/ 13603 w 1738276"/>
                            <a:gd name="connsiteY2" fmla="*/ 13572 h 1896280"/>
                            <a:gd name="connsiteX3" fmla="*/ 0 w 1738276"/>
                            <a:gd name="connsiteY3" fmla="*/ 0 h 1896280"/>
                            <a:gd name="connsiteX4" fmla="*/ 0 w 1738276"/>
                            <a:gd name="connsiteY4" fmla="*/ 329116 h 1896280"/>
                            <a:gd name="connsiteX5" fmla="*/ 19162 w 1738276"/>
                            <a:gd name="connsiteY5" fmla="*/ 353290 h 1896280"/>
                            <a:gd name="connsiteX6" fmla="*/ 1506705 w 1738276"/>
                            <a:gd name="connsiteY6" fmla="*/ 1831895 h 1896280"/>
                            <a:gd name="connsiteX7" fmla="*/ 1539043 w 1738276"/>
                            <a:gd name="connsiteY7" fmla="*/ 1864038 h 1896280"/>
                            <a:gd name="connsiteX8" fmla="*/ 1628881 w 1738276"/>
                            <a:gd name="connsiteY8" fmla="*/ 1895780 h 18962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738276" h="1896280">
                              <a:moveTo>
                                <a:pt x="1628881" y="1895780"/>
                              </a:moveTo>
                              <a:cubicBezTo>
                                <a:pt x="1716497" y="1887343"/>
                                <a:pt x="1783194" y="1774036"/>
                                <a:pt x="1700732" y="1696892"/>
                              </a:cubicBezTo>
                              <a:cubicBezTo>
                                <a:pt x="415301" y="414363"/>
                                <a:pt x="93943" y="93731"/>
                                <a:pt x="13603" y="13572"/>
                              </a:cubicBezTo>
                              <a:lnTo>
                                <a:pt x="0" y="0"/>
                              </a:lnTo>
                              <a:lnTo>
                                <a:pt x="0" y="329116"/>
                              </a:lnTo>
                              <a:lnTo>
                                <a:pt x="19162" y="353290"/>
                              </a:lnTo>
                              <a:cubicBezTo>
                                <a:pt x="1506705" y="1831895"/>
                                <a:pt x="1506705" y="1831895"/>
                                <a:pt x="1506705" y="1831895"/>
                              </a:cubicBezTo>
                              <a:cubicBezTo>
                                <a:pt x="1519640" y="1844752"/>
                                <a:pt x="1526108" y="1857610"/>
                                <a:pt x="1539043" y="1864038"/>
                              </a:cubicBezTo>
                              <a:cubicBezTo>
                                <a:pt x="1568147" y="1889753"/>
                                <a:pt x="1599676" y="1898593"/>
                                <a:pt x="1628881" y="1895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reeform: Shape 23">
                        <a:extLst>
                          <a:ext uri="{FF2B5EF4-FFF2-40B4-BE49-F238E27FC236}">
                            <a16:creationId xmlns:a16="http://schemas.microsoft.com/office/drawing/2014/main" id="{B3DDBD76-40DF-4C6F-8415-E3324995852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 rot="10800000" flipH="1">
                          <a:off x="0" y="57150"/>
                          <a:ext cx="2462115" cy="2685160"/>
                        </a:xfrm>
                        <a:custGeom>
                          <a:avLst/>
                          <a:gdLst>
                            <a:gd name="connsiteX0" fmla="*/ 2307676 w 2462115"/>
                            <a:gd name="connsiteY0" fmla="*/ 2684454 h 2685160"/>
                            <a:gd name="connsiteX1" fmla="*/ 2409112 w 2462115"/>
                            <a:gd name="connsiteY1" fmla="*/ 2403672 h 2685160"/>
                            <a:gd name="connsiteX2" fmla="*/ 5438 w 2462115"/>
                            <a:gd name="connsiteY2" fmla="*/ 5426 h 2685160"/>
                            <a:gd name="connsiteX3" fmla="*/ 0 w 2462115"/>
                            <a:gd name="connsiteY3" fmla="*/ 0 h 2685160"/>
                            <a:gd name="connsiteX4" fmla="*/ 0 w 2462115"/>
                            <a:gd name="connsiteY4" fmla="*/ 454256 h 2685160"/>
                            <a:gd name="connsiteX5" fmla="*/ 5467 w 2462115"/>
                            <a:gd name="connsiteY5" fmla="*/ 469395 h 2685160"/>
                            <a:gd name="connsiteX6" fmla="*/ 35142 w 2462115"/>
                            <a:gd name="connsiteY6" fmla="*/ 506832 h 2685160"/>
                            <a:gd name="connsiteX7" fmla="*/ 2135192 w 2462115"/>
                            <a:gd name="connsiteY7" fmla="*/ 2594263 h 2685160"/>
                            <a:gd name="connsiteX8" fmla="*/ 2180846 w 2462115"/>
                            <a:gd name="connsiteY8" fmla="*/ 2639642 h 2685160"/>
                            <a:gd name="connsiteX9" fmla="*/ 2307676 w 2462115"/>
                            <a:gd name="connsiteY9" fmla="*/ 2684454 h 2685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462115" h="2685160">
                              <a:moveTo>
                                <a:pt x="2307676" y="2684454"/>
                              </a:moveTo>
                              <a:cubicBezTo>
                                <a:pt x="2431368" y="2672542"/>
                                <a:pt x="2525528" y="2512581"/>
                                <a:pt x="2409112" y="2403672"/>
                              </a:cubicBezTo>
                              <a:cubicBezTo>
                                <a:pt x="443168" y="442167"/>
                                <a:pt x="74554" y="74385"/>
                                <a:pt x="5438" y="5426"/>
                              </a:cubicBezTo>
                              <a:lnTo>
                                <a:pt x="0" y="0"/>
                              </a:lnTo>
                              <a:lnTo>
                                <a:pt x="0" y="454256"/>
                              </a:lnTo>
                              <a:lnTo>
                                <a:pt x="5467" y="469395"/>
                              </a:lnTo>
                              <a:cubicBezTo>
                                <a:pt x="12315" y="484143"/>
                                <a:pt x="21446" y="497756"/>
                                <a:pt x="35142" y="506832"/>
                              </a:cubicBezTo>
                              <a:cubicBezTo>
                                <a:pt x="2135192" y="2594263"/>
                                <a:pt x="2135192" y="2594263"/>
                                <a:pt x="2135192" y="2594263"/>
                              </a:cubicBezTo>
                              <a:cubicBezTo>
                                <a:pt x="2153454" y="2612415"/>
                                <a:pt x="2162584" y="2630566"/>
                                <a:pt x="2180846" y="2639642"/>
                              </a:cubicBezTo>
                              <a:cubicBezTo>
                                <a:pt x="2221934" y="2675946"/>
                                <a:pt x="2266446" y="2688425"/>
                                <a:pt x="2307676" y="268445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Freeform: Shape 31">
                        <a:extLst>
                          <a:ext uri="{FF2B5EF4-FFF2-40B4-BE49-F238E27FC236}">
                            <a16:creationId xmlns:a16="http://schemas.microsoft.com/office/drawing/2014/main" id="{85934EAF-C090-4ECE-BA30-C286CF13EC9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705600" y="9115425"/>
                          <a:ext cx="1070039" cy="950237"/>
                        </a:xfrm>
                        <a:custGeom>
                          <a:avLst/>
                          <a:gdLst>
                            <a:gd name="connsiteX0" fmla="*/ 1070039 w 1070039"/>
                            <a:gd name="connsiteY0" fmla="*/ 0 h 950237"/>
                            <a:gd name="connsiteX1" fmla="*/ 1070039 w 1070039"/>
                            <a:gd name="connsiteY1" fmla="*/ 950237 h 950237"/>
                            <a:gd name="connsiteX2" fmla="*/ 0 w 1070039"/>
                            <a:gd name="connsiteY2" fmla="*/ 950237 h 9502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70039" h="950237">
                              <a:moveTo>
                                <a:pt x="1070039" y="0"/>
                              </a:moveTo>
                              <a:lnTo>
                                <a:pt x="1070039" y="950237"/>
                              </a:lnTo>
                              <a:lnTo>
                                <a:pt x="0" y="9502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Freeform: Shape 30">
                        <a:extLst>
                          <a:ext uri="{FF2B5EF4-FFF2-40B4-BE49-F238E27FC236}">
                            <a16:creationId xmlns:a16="http://schemas.microsoft.com/office/drawing/2014/main" id="{188829FE-D1A8-4A42-84D6-48674A0E873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780564" y="8289428"/>
                          <a:ext cx="1991837" cy="1776225"/>
                        </a:xfrm>
                        <a:custGeom>
                          <a:avLst/>
                          <a:gdLst>
                            <a:gd name="connsiteX0" fmla="*/ 1991837 w 1991837"/>
                            <a:gd name="connsiteY0" fmla="*/ 0 h 1776225"/>
                            <a:gd name="connsiteX1" fmla="*/ 1991837 w 1991837"/>
                            <a:gd name="connsiteY1" fmla="*/ 238843 h 1776225"/>
                            <a:gd name="connsiteX2" fmla="*/ 1991837 w 1991837"/>
                            <a:gd name="connsiteY2" fmla="*/ 829191 h 1776225"/>
                            <a:gd name="connsiteX3" fmla="*/ 925407 w 1991837"/>
                            <a:gd name="connsiteY3" fmla="*/ 1776225 h 1776225"/>
                            <a:gd name="connsiteX4" fmla="*/ 0 w 1991837"/>
                            <a:gd name="connsiteY4" fmla="*/ 1776225 h 17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991837" h="1776225">
                              <a:moveTo>
                                <a:pt x="1991837" y="0"/>
                              </a:moveTo>
                              <a:lnTo>
                                <a:pt x="1991837" y="238843"/>
                              </a:lnTo>
                              <a:lnTo>
                                <a:pt x="1991837" y="829191"/>
                              </a:lnTo>
                              <a:lnTo>
                                <a:pt x="925407" y="1776225"/>
                              </a:lnTo>
                              <a:lnTo>
                                <a:pt x="0" y="17762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Freeform 8">
                        <a:extLst>
                          <a:ext uri="{FF2B5EF4-FFF2-40B4-BE49-F238E27FC236}">
                            <a16:creationId xmlns:a16="http://schemas.microsoft.com/office/drawing/2014/main" id="{FE4965F3-DC46-457F-9EAA-C83DDE9CCAA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096000" y="8277225"/>
                          <a:ext cx="1679514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Freeform: Shape 29">
                        <a:extLst>
                          <a:ext uri="{FF2B5EF4-FFF2-40B4-BE49-F238E27FC236}">
                            <a16:creationId xmlns:a16="http://schemas.microsoft.com/office/drawing/2014/main" id="{B4B72E4A-CB21-4B94-A9B0-66F2CF596AB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172075" y="7543800"/>
                          <a:ext cx="2605691" cy="2515287"/>
                        </a:xfrm>
                        <a:custGeom>
                          <a:avLst/>
                          <a:gdLst>
                            <a:gd name="connsiteX0" fmla="*/ 2591733 w 2605691"/>
                            <a:gd name="connsiteY0" fmla="*/ 0 h 2515287"/>
                            <a:gd name="connsiteX1" fmla="*/ 2605691 w 2605691"/>
                            <a:gd name="connsiteY1" fmla="*/ 0 h 2515287"/>
                            <a:gd name="connsiteX2" fmla="*/ 2605691 w 2605691"/>
                            <a:gd name="connsiteY2" fmla="*/ 373697 h 2515287"/>
                            <a:gd name="connsiteX3" fmla="*/ 2605691 w 2605691"/>
                            <a:gd name="connsiteY3" fmla="*/ 411067 h 2515287"/>
                            <a:gd name="connsiteX4" fmla="*/ 2549860 w 2605691"/>
                            <a:gd name="connsiteY4" fmla="*/ 485806 h 2515287"/>
                            <a:gd name="connsiteX5" fmla="*/ 344535 w 2605691"/>
                            <a:gd name="connsiteY5" fmla="*/ 2453944 h 2515287"/>
                            <a:gd name="connsiteX6" fmla="*/ 288704 w 2605691"/>
                            <a:gd name="connsiteY6" fmla="*/ 2503770 h 2515287"/>
                            <a:gd name="connsiteX7" fmla="*/ 271639 w 2605691"/>
                            <a:gd name="connsiteY7" fmla="*/ 2515287 h 2515287"/>
                            <a:gd name="connsiteX8" fmla="*/ 81037 w 2605691"/>
                            <a:gd name="connsiteY8" fmla="*/ 2515287 h 2515287"/>
                            <a:gd name="connsiteX9" fmla="*/ 49678 w 2605691"/>
                            <a:gd name="connsiteY9" fmla="*/ 2492870 h 2515287"/>
                            <a:gd name="connsiteX10" fmla="*/ 51423 w 2605691"/>
                            <a:gd name="connsiteY10" fmla="*/ 2267095 h 2515287"/>
                            <a:gd name="connsiteX11" fmla="*/ 2591733 w 2605691"/>
                            <a:gd name="connsiteY11" fmla="*/ 0 h 25152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605691" h="2515287">
                              <a:moveTo>
                                <a:pt x="2591733" y="0"/>
                              </a:moveTo>
                              <a:cubicBezTo>
                                <a:pt x="2605691" y="0"/>
                                <a:pt x="2605691" y="0"/>
                                <a:pt x="2605691" y="0"/>
                              </a:cubicBezTo>
                              <a:cubicBezTo>
                                <a:pt x="2605691" y="373697"/>
                                <a:pt x="2605691" y="373697"/>
                                <a:pt x="2605691" y="373697"/>
                              </a:cubicBezTo>
                              <a:cubicBezTo>
                                <a:pt x="2605691" y="386154"/>
                                <a:pt x="2605691" y="398610"/>
                                <a:pt x="2605691" y="411067"/>
                              </a:cubicBezTo>
                              <a:cubicBezTo>
                                <a:pt x="2591733" y="435980"/>
                                <a:pt x="2577776" y="460893"/>
                                <a:pt x="2549860" y="485806"/>
                              </a:cubicBezTo>
                              <a:cubicBezTo>
                                <a:pt x="344535" y="2453944"/>
                                <a:pt x="344535" y="2453944"/>
                                <a:pt x="344535" y="2453944"/>
                              </a:cubicBezTo>
                              <a:cubicBezTo>
                                <a:pt x="330578" y="2478857"/>
                                <a:pt x="316620" y="2491313"/>
                                <a:pt x="288704" y="2503770"/>
                              </a:cubicBezTo>
                              <a:lnTo>
                                <a:pt x="271639" y="2515287"/>
                              </a:lnTo>
                              <a:lnTo>
                                <a:pt x="81037" y="2515287"/>
                              </a:lnTo>
                              <a:lnTo>
                                <a:pt x="49678" y="2492870"/>
                              </a:lnTo>
                              <a:cubicBezTo>
                                <a:pt x="-7898" y="2435259"/>
                                <a:pt x="-25345" y="2341834"/>
                                <a:pt x="51423" y="2267095"/>
                              </a:cubicBezTo>
                              <a:cubicBezTo>
                                <a:pt x="2591733" y="0"/>
                                <a:pt x="2591733" y="0"/>
                                <a:pt x="25917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Freeform 8">
                        <a:extLst>
                          <a:ext uri="{FF2B5EF4-FFF2-40B4-BE49-F238E27FC236}">
                            <a16:creationId xmlns:a16="http://schemas.microsoft.com/office/drawing/2014/main" id="{787FA449-BBCA-47E9-AA13-F58F5301332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086475" y="7705725"/>
                          <a:ext cx="1695655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095861E" id="Group 1" o:spid="_x0000_s1026" style="position:absolute;margin-left:0;margin-top:0;width:612.75pt;height:792.55pt;z-index:251664384;mso-width-percent:1000;mso-height-percent:1000;mso-position-horizontal:center;mso-position-horizontal-relative:page;mso-position-vertical:center;mso-position-vertical-relative:page;mso-width-percent:1000;mso-height-percent:1000" coordsize="77821,100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">
              <v:shape id="Freeform 6" o:spid="_x0000_s1027" style="position:absolute;width:77724;height:37201;visibility:visible;mso-wrap-style:square;v-text-anchor:top" coordsize="87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" path="m,c,453,,453,,453,23,401,52,353,87,310v7,-9,14,-17,21,-26c116,275,125,266,133,258,248,143,406,72,581,72v291,,291,,291,c872,,872,,872,l,xe" fillcolor="#ffd966 [3205]" stroked="f">
                <v:path arrowok="t" o:connecttype="custom" o:connectlocs="0,0;0,3720166;775457,2545809;962637,2332290;1185469,2118770;5178629,591285;7772400,591285;7772400,0;0,0" o:connectangles="0,0,0,0,0,0,0,0,0"/>
              </v:shape>
              <v:shape id="Freeform: Shape 21" o:spid="_x0000_s1028" style="position:absolute;top:4381;width:17382;height:18963;rotation:180;flip:x;visibility:visible;mso-wrap-style:square;v-text-anchor:top" coordsize="1738276,189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" path="m1628881,1895780v87616,-8437,154313,-121744,71851,-198888c415301,414363,93943,93731,13603,13572l,,,329116r19162,24174c1506705,1831895,1506705,1831895,1506705,1831895v12935,12857,19403,25715,32338,32143c1568147,1889753,1599676,1898593,1628881,1895780xe" fillcolor="white [3208]" stroked="f">
                <v:path arrowok="t" o:connecttype="custom" o:connectlocs="1628881,1895780;1700732,1696892;13603,13572;0,0;0,329116;19162,353290;1506705,1831895;1539043,1864038;1628881,1895780" o:connectangles="0,0,0,0,0,0,0,0,0"/>
              </v:shape>
              <v:shape id="Freeform: Shape 23" o:spid="_x0000_s1029" style="position:absolute;top:571;width:24621;height:26852;rotation:180;flip:x;visibility:visible;mso-wrap-style:square;v-text-anchor:top" coordsize="2462115,26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" path="m2307676,2684454v123692,-11912,217852,-171873,101436,-280782c443168,442167,74554,74385,5438,5426l,,,454256r5467,15139c12315,484143,21446,497756,35142,506832,2135192,2594263,2135192,2594263,2135192,2594263v18262,18152,27392,36303,45654,45379c2221934,2675946,2266446,2688425,2307676,2684454xe" fillcolor="#85cdc1 [3206]" stroked="f">
                <v:path arrowok="t" o:connecttype="custom" o:connectlocs="2307676,2684454;2409112,2403672;5438,5426;0,0;0,454256;5467,469395;35142,506832;2135192,2594263;2180846,2639642;2307676,2684454" o:connectangles="0,0,0,0,0,0,0,0,0,0"/>
              </v:shape>
              <v:shape id="Freeform: Shape 31" o:spid="_x0000_s1030" style="position:absolute;left:67056;top:91154;width:10700;height:9502;visibility:visible;mso-wrap-style:square;v-text-anchor:top" coordsize="1070039,95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" path="m1070039,r,950237l,950237,1070039,xe" fillcolor="#ffd966 [3205]" stroked="f">
                <v:path arrowok="t" o:connecttype="custom" o:connectlocs="1070039,0;1070039,950237;0,950237" o:connectangles="0,0,0"/>
              </v:shape>
              <v:shape id="Freeform: Shape 30" o:spid="_x0000_s1031" style="position:absolute;left:57805;top:82894;width:19919;height:17762;visibility:visible;mso-wrap-style:square;v-text-anchor:top" coordsize="1991837,17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" path="m1991837,r,238843l1991837,829191,925407,1776225,,1776225,1991837,xe" fillcolor="#85cdc1 [3206]" stroked="f">
                <v:path arrowok="t" o:connecttype="custom" o:connectlocs="1991837,0;1991837,238843;1991837,829191;925407,1776225;0,1776225" o:connectangles="0,0,0,0,0"/>
              </v:shape>
              <v:shape id="Freeform 8" o:spid="_x0000_s1032" style="position:absolute;left:60960;top:82772;width:16795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" path="m11,182c193,,193,,193,v1,,1,,1,c194,30,194,30,194,30v,1,,2,,3c193,35,192,37,190,39,32,197,32,197,32,197v-1,2,-2,3,-4,4c16,212,,194,11,182xe" fillcolor="#3b3838 [3207]" stroked="f">
                <v:path arrowok="t" o:connecttype="custom" o:connectlocs="95230,1412099;1670857,0;1679514,0;1679514,232763;1679514,256040;1644885,302593;277033,1528480;242404,1559515;95230,1412099" o:connectangles="0,0,0,0,0,0,0,0,0"/>
              </v:shape>
              <v:shape id="Freeform: Shape 29" o:spid="_x0000_s1033" style="position:absolute;left:51720;top:75438;width:26057;height:25152;visibility:visible;mso-wrap-style:square;v-text-anchor:top" coordsize="2605691,2515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" path="m2591733,v13958,,13958,,13958,c2605691,373697,2605691,373697,2605691,373697v,12457,,24913,,37370c2591733,435980,2577776,460893,2549860,485806,344535,2453944,344535,2453944,344535,2453944v-13957,24913,-27915,37369,-55831,49826l271639,2515287r-190602,l49678,2492870v-57576,-57611,-75023,-151036,1745,-225775c2591733,,2591733,,2591733,xe" fillcolor="white [3209]" stroked="f">
                <v:path arrowok="t" o:connecttype="custom" o:connectlocs="2591733,0;2605691,0;2605691,373697;2605691,411067;2549860,485806;344535,2453944;288704,2503770;271639,2515287;81037,2515287;49678,2492870;51423,2267095;2591733,0" o:connectangles="0,0,0,0,0,0,0,0,0,0,0,0"/>
              </v:shape>
              <v:shape id="Freeform 8" o:spid="_x0000_s1034" style="position:absolute;left:60864;top:77057;width:16957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" path="m11,182c193,,193,,193,v1,,1,,1,c194,30,194,30,194,30v,1,,2,,3c193,35,192,37,190,39,32,197,32,197,32,197v-1,2,-2,3,-4,4c16,212,,194,11,182xe" fillcolor="#4b1919 [3204]" stroked="f">
                <v:path arrowok="t" o:connecttype="custom" o:connectlocs="96145,1412099;1686915,0;1695655,0;1695655,232763;1695655,256040;1660693,302593;279696,1528480;244734,1559515;96145,1412099" o:connectangles="0,0,0,0,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5A5585"/>
    <w:multiLevelType w:val="multilevel"/>
    <w:tmpl w:val="FF5A55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FFFFFF7C"/>
    <w:multiLevelType w:val="singleLevel"/>
    <w:tmpl w:val="4FE687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65A839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577205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425AE8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079C6B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84231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C5857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E3A97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6686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81A2A0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AC6F9F"/>
    <w:multiLevelType w:val="hybridMultilevel"/>
    <w:tmpl w:val="0B9821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633B74"/>
    <w:multiLevelType w:val="hybridMultilevel"/>
    <w:tmpl w:val="019E75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485210"/>
    <w:multiLevelType w:val="hybridMultilevel"/>
    <w:tmpl w:val="4FFE21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6691975"/>
    <w:multiLevelType w:val="multilevel"/>
    <w:tmpl w:val="CB7CC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3123AC1"/>
    <w:multiLevelType w:val="hybridMultilevel"/>
    <w:tmpl w:val="8A22C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B25432"/>
    <w:multiLevelType w:val="hybridMultilevel"/>
    <w:tmpl w:val="26724AF4"/>
    <w:lvl w:ilvl="0" w:tplc="04B638C2">
      <w:start w:val="1"/>
      <w:numFmt w:val="decimal"/>
      <w:lvlText w:val="%1."/>
      <w:lvlJc w:val="left"/>
      <w:pPr>
        <w:ind w:left="1440" w:hanging="360"/>
      </w:pPr>
      <w:rPr>
        <w:rFonts w:ascii="ArialMT" w:eastAsiaTheme="minorHAnsi" w:hAnsi="ArialMT" w:cs="ArialM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194168"/>
    <w:multiLevelType w:val="hybridMultilevel"/>
    <w:tmpl w:val="A894AF8E"/>
    <w:lvl w:ilvl="0" w:tplc="D00CD2E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E51BF4"/>
    <w:multiLevelType w:val="hybridMultilevel"/>
    <w:tmpl w:val="F66AEF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A1CD6"/>
    <w:multiLevelType w:val="multilevel"/>
    <w:tmpl w:val="CE5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B5802"/>
    <w:multiLevelType w:val="hybridMultilevel"/>
    <w:tmpl w:val="503C608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675314A"/>
    <w:multiLevelType w:val="hybridMultilevel"/>
    <w:tmpl w:val="F5BE33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641F86"/>
    <w:multiLevelType w:val="multilevel"/>
    <w:tmpl w:val="2DDEE9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AA749F3"/>
    <w:multiLevelType w:val="hybridMultilevel"/>
    <w:tmpl w:val="AB741A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95327"/>
    <w:multiLevelType w:val="hybridMultilevel"/>
    <w:tmpl w:val="F85EDB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9B2608"/>
    <w:multiLevelType w:val="hybridMultilevel"/>
    <w:tmpl w:val="A6F824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FFA2E8"/>
    <w:multiLevelType w:val="multilevel"/>
    <w:tmpl w:val="7DFFA2E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258244934">
    <w:abstractNumId w:val="10"/>
  </w:num>
  <w:num w:numId="2" w16cid:durableId="1204557964">
    <w:abstractNumId w:val="8"/>
  </w:num>
  <w:num w:numId="3" w16cid:durableId="1363283018">
    <w:abstractNumId w:val="7"/>
  </w:num>
  <w:num w:numId="4" w16cid:durableId="681443523">
    <w:abstractNumId w:val="6"/>
  </w:num>
  <w:num w:numId="5" w16cid:durableId="1594632999">
    <w:abstractNumId w:val="5"/>
  </w:num>
  <w:num w:numId="6" w16cid:durableId="144973309">
    <w:abstractNumId w:val="9"/>
  </w:num>
  <w:num w:numId="7" w16cid:durableId="20668283">
    <w:abstractNumId w:val="4"/>
  </w:num>
  <w:num w:numId="8" w16cid:durableId="1507138731">
    <w:abstractNumId w:val="3"/>
  </w:num>
  <w:num w:numId="9" w16cid:durableId="2112774564">
    <w:abstractNumId w:val="2"/>
  </w:num>
  <w:num w:numId="10" w16cid:durableId="2040816808">
    <w:abstractNumId w:val="1"/>
  </w:num>
  <w:num w:numId="11" w16cid:durableId="231238193">
    <w:abstractNumId w:val="18"/>
  </w:num>
  <w:num w:numId="12" w16cid:durableId="1232038506">
    <w:abstractNumId w:val="11"/>
  </w:num>
  <w:num w:numId="13" w16cid:durableId="761032235">
    <w:abstractNumId w:val="22"/>
  </w:num>
  <w:num w:numId="14" w16cid:durableId="270821970">
    <w:abstractNumId w:val="14"/>
  </w:num>
  <w:num w:numId="15" w16cid:durableId="1533766159">
    <w:abstractNumId w:val="26"/>
  </w:num>
  <w:num w:numId="16" w16cid:durableId="527641893">
    <w:abstractNumId w:val="17"/>
  </w:num>
  <w:num w:numId="17" w16cid:durableId="262736295">
    <w:abstractNumId w:val="12"/>
  </w:num>
  <w:num w:numId="18" w16cid:durableId="664938264">
    <w:abstractNumId w:val="15"/>
  </w:num>
  <w:num w:numId="19" w16cid:durableId="1468474876">
    <w:abstractNumId w:val="16"/>
  </w:num>
  <w:num w:numId="20" w16cid:durableId="1612933780">
    <w:abstractNumId w:val="0"/>
  </w:num>
  <w:num w:numId="21" w16cid:durableId="177736013">
    <w:abstractNumId w:val="19"/>
  </w:num>
  <w:num w:numId="22" w16cid:durableId="521282540">
    <w:abstractNumId w:val="24"/>
  </w:num>
  <w:num w:numId="23" w16cid:durableId="375744375">
    <w:abstractNumId w:val="25"/>
  </w:num>
  <w:num w:numId="24" w16cid:durableId="1128165288">
    <w:abstractNumId w:val="23"/>
  </w:num>
  <w:num w:numId="25" w16cid:durableId="945422749">
    <w:abstractNumId w:val="21"/>
  </w:num>
  <w:num w:numId="26" w16cid:durableId="459812016">
    <w:abstractNumId w:val="13"/>
  </w:num>
  <w:num w:numId="27" w16cid:durableId="1264341578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1FC"/>
    <w:rsid w:val="00004867"/>
    <w:rsid w:val="0001143B"/>
    <w:rsid w:val="000115CE"/>
    <w:rsid w:val="00012C5C"/>
    <w:rsid w:val="00020A35"/>
    <w:rsid w:val="00033EC2"/>
    <w:rsid w:val="00037477"/>
    <w:rsid w:val="00045644"/>
    <w:rsid w:val="000467BA"/>
    <w:rsid w:val="000467D1"/>
    <w:rsid w:val="00047986"/>
    <w:rsid w:val="00052981"/>
    <w:rsid w:val="00054267"/>
    <w:rsid w:val="000628A4"/>
    <w:rsid w:val="000667E4"/>
    <w:rsid w:val="00066EE0"/>
    <w:rsid w:val="00072589"/>
    <w:rsid w:val="00076F84"/>
    <w:rsid w:val="00081662"/>
    <w:rsid w:val="000828F4"/>
    <w:rsid w:val="00082B0D"/>
    <w:rsid w:val="00082BB6"/>
    <w:rsid w:val="000909D8"/>
    <w:rsid w:val="00093866"/>
    <w:rsid w:val="000947B7"/>
    <w:rsid w:val="000A5A29"/>
    <w:rsid w:val="000B26FB"/>
    <w:rsid w:val="000B2D17"/>
    <w:rsid w:val="000C103B"/>
    <w:rsid w:val="000C391F"/>
    <w:rsid w:val="000C58DC"/>
    <w:rsid w:val="000D7141"/>
    <w:rsid w:val="000E0805"/>
    <w:rsid w:val="000E10F3"/>
    <w:rsid w:val="000E5740"/>
    <w:rsid w:val="000F1B1E"/>
    <w:rsid w:val="000F1B5C"/>
    <w:rsid w:val="000F51EC"/>
    <w:rsid w:val="000F7122"/>
    <w:rsid w:val="000F78B9"/>
    <w:rsid w:val="00100F61"/>
    <w:rsid w:val="00102ADF"/>
    <w:rsid w:val="0010391A"/>
    <w:rsid w:val="00103E6A"/>
    <w:rsid w:val="001076FB"/>
    <w:rsid w:val="0011058F"/>
    <w:rsid w:val="001131A5"/>
    <w:rsid w:val="00114353"/>
    <w:rsid w:val="00114486"/>
    <w:rsid w:val="00114A27"/>
    <w:rsid w:val="00114C16"/>
    <w:rsid w:val="001179E2"/>
    <w:rsid w:val="00125CAE"/>
    <w:rsid w:val="00131546"/>
    <w:rsid w:val="0013183D"/>
    <w:rsid w:val="001323D9"/>
    <w:rsid w:val="00133FE0"/>
    <w:rsid w:val="0013757F"/>
    <w:rsid w:val="001379A0"/>
    <w:rsid w:val="00152EC8"/>
    <w:rsid w:val="0016169B"/>
    <w:rsid w:val="001679F0"/>
    <w:rsid w:val="001710A6"/>
    <w:rsid w:val="0017138B"/>
    <w:rsid w:val="00171894"/>
    <w:rsid w:val="00173347"/>
    <w:rsid w:val="0017657E"/>
    <w:rsid w:val="00177D08"/>
    <w:rsid w:val="001816E2"/>
    <w:rsid w:val="00181813"/>
    <w:rsid w:val="0019144F"/>
    <w:rsid w:val="00191D81"/>
    <w:rsid w:val="00196C56"/>
    <w:rsid w:val="001A0396"/>
    <w:rsid w:val="001A326C"/>
    <w:rsid w:val="001A3494"/>
    <w:rsid w:val="001A3FFA"/>
    <w:rsid w:val="001A7878"/>
    <w:rsid w:val="001B0ABA"/>
    <w:rsid w:val="001B2F0F"/>
    <w:rsid w:val="001B4EEF"/>
    <w:rsid w:val="001B5726"/>
    <w:rsid w:val="001B689C"/>
    <w:rsid w:val="001C26F1"/>
    <w:rsid w:val="001C7728"/>
    <w:rsid w:val="001D15C0"/>
    <w:rsid w:val="001D1C48"/>
    <w:rsid w:val="001D7FE6"/>
    <w:rsid w:val="001E265A"/>
    <w:rsid w:val="001E63C1"/>
    <w:rsid w:val="001F7537"/>
    <w:rsid w:val="00200311"/>
    <w:rsid w:val="00200635"/>
    <w:rsid w:val="00202B5A"/>
    <w:rsid w:val="002077FA"/>
    <w:rsid w:val="00207826"/>
    <w:rsid w:val="00207AA1"/>
    <w:rsid w:val="002116B2"/>
    <w:rsid w:val="0021261D"/>
    <w:rsid w:val="002133DE"/>
    <w:rsid w:val="00215633"/>
    <w:rsid w:val="00215A1E"/>
    <w:rsid w:val="00216F94"/>
    <w:rsid w:val="0022188A"/>
    <w:rsid w:val="00227A23"/>
    <w:rsid w:val="002401FF"/>
    <w:rsid w:val="0025067C"/>
    <w:rsid w:val="002544F9"/>
    <w:rsid w:val="00254E0D"/>
    <w:rsid w:val="00255272"/>
    <w:rsid w:val="0025606F"/>
    <w:rsid w:val="00257125"/>
    <w:rsid w:val="00261DAF"/>
    <w:rsid w:val="00263ABE"/>
    <w:rsid w:val="00267F37"/>
    <w:rsid w:val="0027362A"/>
    <w:rsid w:val="00287DDD"/>
    <w:rsid w:val="002926A3"/>
    <w:rsid w:val="002A253B"/>
    <w:rsid w:val="002A5C70"/>
    <w:rsid w:val="002A5C7F"/>
    <w:rsid w:val="002A7810"/>
    <w:rsid w:val="002B0223"/>
    <w:rsid w:val="002B28B6"/>
    <w:rsid w:val="002B6652"/>
    <w:rsid w:val="002C0C72"/>
    <w:rsid w:val="002C31BD"/>
    <w:rsid w:val="002C7AF0"/>
    <w:rsid w:val="002D34C5"/>
    <w:rsid w:val="002D4B70"/>
    <w:rsid w:val="002E43DD"/>
    <w:rsid w:val="002E482E"/>
    <w:rsid w:val="002E5915"/>
    <w:rsid w:val="002E6A13"/>
    <w:rsid w:val="002E6E64"/>
    <w:rsid w:val="002F2275"/>
    <w:rsid w:val="002F2DAC"/>
    <w:rsid w:val="002F37B0"/>
    <w:rsid w:val="002F4AB3"/>
    <w:rsid w:val="002F6C5D"/>
    <w:rsid w:val="002F7ADF"/>
    <w:rsid w:val="0030332E"/>
    <w:rsid w:val="00303717"/>
    <w:rsid w:val="00303932"/>
    <w:rsid w:val="003039A4"/>
    <w:rsid w:val="003041E2"/>
    <w:rsid w:val="00305237"/>
    <w:rsid w:val="00305B44"/>
    <w:rsid w:val="00305E6E"/>
    <w:rsid w:val="003223E1"/>
    <w:rsid w:val="00322BE4"/>
    <w:rsid w:val="00325E72"/>
    <w:rsid w:val="003319DD"/>
    <w:rsid w:val="00331B88"/>
    <w:rsid w:val="003352D7"/>
    <w:rsid w:val="0033632C"/>
    <w:rsid w:val="003371E1"/>
    <w:rsid w:val="003454E4"/>
    <w:rsid w:val="003508CA"/>
    <w:rsid w:val="00350DD6"/>
    <w:rsid w:val="00351667"/>
    <w:rsid w:val="00353FB1"/>
    <w:rsid w:val="00362CF1"/>
    <w:rsid w:val="0037033C"/>
    <w:rsid w:val="00373FD2"/>
    <w:rsid w:val="0037762B"/>
    <w:rsid w:val="0038000D"/>
    <w:rsid w:val="00381C1B"/>
    <w:rsid w:val="00385ACF"/>
    <w:rsid w:val="00385E61"/>
    <w:rsid w:val="0039045E"/>
    <w:rsid w:val="003923F5"/>
    <w:rsid w:val="00392D44"/>
    <w:rsid w:val="00397E1C"/>
    <w:rsid w:val="003A1E0F"/>
    <w:rsid w:val="003B05E0"/>
    <w:rsid w:val="003B274D"/>
    <w:rsid w:val="003B4425"/>
    <w:rsid w:val="003B5472"/>
    <w:rsid w:val="003B65C9"/>
    <w:rsid w:val="003B6A6B"/>
    <w:rsid w:val="003C1379"/>
    <w:rsid w:val="003C1497"/>
    <w:rsid w:val="003C3170"/>
    <w:rsid w:val="003C7AE2"/>
    <w:rsid w:val="003D32A3"/>
    <w:rsid w:val="003D3352"/>
    <w:rsid w:val="003D6642"/>
    <w:rsid w:val="003D6E22"/>
    <w:rsid w:val="003D7C42"/>
    <w:rsid w:val="003E7B0A"/>
    <w:rsid w:val="003F08CE"/>
    <w:rsid w:val="003F402F"/>
    <w:rsid w:val="003F5B4F"/>
    <w:rsid w:val="004055D6"/>
    <w:rsid w:val="004131FC"/>
    <w:rsid w:val="00414634"/>
    <w:rsid w:val="004160E9"/>
    <w:rsid w:val="00420424"/>
    <w:rsid w:val="00421C32"/>
    <w:rsid w:val="00422757"/>
    <w:rsid w:val="00426343"/>
    <w:rsid w:val="004277C6"/>
    <w:rsid w:val="00427DBB"/>
    <w:rsid w:val="004316EE"/>
    <w:rsid w:val="00432C1F"/>
    <w:rsid w:val="004332EC"/>
    <w:rsid w:val="004348A3"/>
    <w:rsid w:val="00436673"/>
    <w:rsid w:val="00436E03"/>
    <w:rsid w:val="004378C0"/>
    <w:rsid w:val="004413E2"/>
    <w:rsid w:val="00441FD9"/>
    <w:rsid w:val="00442A91"/>
    <w:rsid w:val="00446F27"/>
    <w:rsid w:val="00447DB9"/>
    <w:rsid w:val="00450C95"/>
    <w:rsid w:val="0045211D"/>
    <w:rsid w:val="00453733"/>
    <w:rsid w:val="004548FD"/>
    <w:rsid w:val="004577D8"/>
    <w:rsid w:val="00460728"/>
    <w:rsid w:val="004735A7"/>
    <w:rsid w:val="004757EF"/>
    <w:rsid w:val="00475D96"/>
    <w:rsid w:val="00477474"/>
    <w:rsid w:val="00480B7F"/>
    <w:rsid w:val="00480DEC"/>
    <w:rsid w:val="00483A1E"/>
    <w:rsid w:val="0048514F"/>
    <w:rsid w:val="0048615A"/>
    <w:rsid w:val="004870BE"/>
    <w:rsid w:val="004876C4"/>
    <w:rsid w:val="00491A7D"/>
    <w:rsid w:val="00491D0F"/>
    <w:rsid w:val="004945A0"/>
    <w:rsid w:val="00495604"/>
    <w:rsid w:val="0049726E"/>
    <w:rsid w:val="00497FD5"/>
    <w:rsid w:val="004A1893"/>
    <w:rsid w:val="004A2568"/>
    <w:rsid w:val="004B5DD2"/>
    <w:rsid w:val="004C0183"/>
    <w:rsid w:val="004C15CB"/>
    <w:rsid w:val="004C1C0F"/>
    <w:rsid w:val="004C4A44"/>
    <w:rsid w:val="004C7915"/>
    <w:rsid w:val="004D39F3"/>
    <w:rsid w:val="004D3A3E"/>
    <w:rsid w:val="004D5254"/>
    <w:rsid w:val="004D5B66"/>
    <w:rsid w:val="004E13D6"/>
    <w:rsid w:val="004E20D4"/>
    <w:rsid w:val="004E2393"/>
    <w:rsid w:val="004F1DFB"/>
    <w:rsid w:val="004F2453"/>
    <w:rsid w:val="004F3E5B"/>
    <w:rsid w:val="004F5081"/>
    <w:rsid w:val="00500F25"/>
    <w:rsid w:val="00502D81"/>
    <w:rsid w:val="0050352F"/>
    <w:rsid w:val="005056A0"/>
    <w:rsid w:val="00507850"/>
    <w:rsid w:val="005125BB"/>
    <w:rsid w:val="00521C42"/>
    <w:rsid w:val="00522CF0"/>
    <w:rsid w:val="00523353"/>
    <w:rsid w:val="0052338E"/>
    <w:rsid w:val="005264AB"/>
    <w:rsid w:val="005278C8"/>
    <w:rsid w:val="0053418A"/>
    <w:rsid w:val="005347A6"/>
    <w:rsid w:val="005362D1"/>
    <w:rsid w:val="00537F9C"/>
    <w:rsid w:val="005407ED"/>
    <w:rsid w:val="005424AF"/>
    <w:rsid w:val="00544370"/>
    <w:rsid w:val="005443C8"/>
    <w:rsid w:val="0055629A"/>
    <w:rsid w:val="005615FE"/>
    <w:rsid w:val="005643F3"/>
    <w:rsid w:val="0056582B"/>
    <w:rsid w:val="0057001C"/>
    <w:rsid w:val="00572222"/>
    <w:rsid w:val="00574758"/>
    <w:rsid w:val="00582B33"/>
    <w:rsid w:val="00583A2D"/>
    <w:rsid w:val="005849D1"/>
    <w:rsid w:val="00585501"/>
    <w:rsid w:val="00586186"/>
    <w:rsid w:val="0058635C"/>
    <w:rsid w:val="0058684B"/>
    <w:rsid w:val="00587977"/>
    <w:rsid w:val="005948BA"/>
    <w:rsid w:val="005A3A47"/>
    <w:rsid w:val="005A6E5A"/>
    <w:rsid w:val="005B0238"/>
    <w:rsid w:val="005B3FDE"/>
    <w:rsid w:val="005B4E76"/>
    <w:rsid w:val="005C123A"/>
    <w:rsid w:val="005D3DA6"/>
    <w:rsid w:val="005D5F5D"/>
    <w:rsid w:val="005E4256"/>
    <w:rsid w:val="005E571B"/>
    <w:rsid w:val="005F3699"/>
    <w:rsid w:val="005F4565"/>
    <w:rsid w:val="005F4631"/>
    <w:rsid w:val="005F4ABF"/>
    <w:rsid w:val="00601D0B"/>
    <w:rsid w:val="006032B5"/>
    <w:rsid w:val="006035BF"/>
    <w:rsid w:val="00606756"/>
    <w:rsid w:val="00611642"/>
    <w:rsid w:val="00616566"/>
    <w:rsid w:val="00617685"/>
    <w:rsid w:val="00620F19"/>
    <w:rsid w:val="00621924"/>
    <w:rsid w:val="00621D09"/>
    <w:rsid w:val="00623A0D"/>
    <w:rsid w:val="00632C68"/>
    <w:rsid w:val="0063656A"/>
    <w:rsid w:val="00636E66"/>
    <w:rsid w:val="00637567"/>
    <w:rsid w:val="00642E91"/>
    <w:rsid w:val="00643BB0"/>
    <w:rsid w:val="00643C60"/>
    <w:rsid w:val="006443CE"/>
    <w:rsid w:val="0065073A"/>
    <w:rsid w:val="00650A82"/>
    <w:rsid w:val="0065543B"/>
    <w:rsid w:val="00660246"/>
    <w:rsid w:val="00663733"/>
    <w:rsid w:val="006719CA"/>
    <w:rsid w:val="00676148"/>
    <w:rsid w:val="0067711A"/>
    <w:rsid w:val="00681E07"/>
    <w:rsid w:val="0068200A"/>
    <w:rsid w:val="00682013"/>
    <w:rsid w:val="006863A0"/>
    <w:rsid w:val="00686759"/>
    <w:rsid w:val="00695BEA"/>
    <w:rsid w:val="006A3222"/>
    <w:rsid w:val="006A55E2"/>
    <w:rsid w:val="006B031F"/>
    <w:rsid w:val="006B6385"/>
    <w:rsid w:val="006C1E8A"/>
    <w:rsid w:val="006C4F40"/>
    <w:rsid w:val="006C6D48"/>
    <w:rsid w:val="006D56B3"/>
    <w:rsid w:val="006D7327"/>
    <w:rsid w:val="006E2D5C"/>
    <w:rsid w:val="006E5C91"/>
    <w:rsid w:val="006E6F50"/>
    <w:rsid w:val="006F2D20"/>
    <w:rsid w:val="006F4C9B"/>
    <w:rsid w:val="006F7299"/>
    <w:rsid w:val="007022E8"/>
    <w:rsid w:val="007030FC"/>
    <w:rsid w:val="0070764E"/>
    <w:rsid w:val="007079BC"/>
    <w:rsid w:val="00711281"/>
    <w:rsid w:val="007171DF"/>
    <w:rsid w:val="007227A2"/>
    <w:rsid w:val="00732F6D"/>
    <w:rsid w:val="007331F4"/>
    <w:rsid w:val="00735EF3"/>
    <w:rsid w:val="00741B8E"/>
    <w:rsid w:val="00741D81"/>
    <w:rsid w:val="00744EA9"/>
    <w:rsid w:val="00744FDA"/>
    <w:rsid w:val="007472E6"/>
    <w:rsid w:val="0074767C"/>
    <w:rsid w:val="00750CCA"/>
    <w:rsid w:val="00750ED0"/>
    <w:rsid w:val="007512EE"/>
    <w:rsid w:val="007518E3"/>
    <w:rsid w:val="00752FC4"/>
    <w:rsid w:val="00753D14"/>
    <w:rsid w:val="00754296"/>
    <w:rsid w:val="0075544C"/>
    <w:rsid w:val="00757E9C"/>
    <w:rsid w:val="00761C8F"/>
    <w:rsid w:val="007630B8"/>
    <w:rsid w:val="007657B4"/>
    <w:rsid w:val="00770742"/>
    <w:rsid w:val="007734E4"/>
    <w:rsid w:val="007804D7"/>
    <w:rsid w:val="007808CB"/>
    <w:rsid w:val="00780FE7"/>
    <w:rsid w:val="00782BB3"/>
    <w:rsid w:val="00792B14"/>
    <w:rsid w:val="0079367B"/>
    <w:rsid w:val="00794C3F"/>
    <w:rsid w:val="007A4168"/>
    <w:rsid w:val="007A72AF"/>
    <w:rsid w:val="007B0C9C"/>
    <w:rsid w:val="007B4C91"/>
    <w:rsid w:val="007D2F61"/>
    <w:rsid w:val="007D4E24"/>
    <w:rsid w:val="007D518D"/>
    <w:rsid w:val="007D5A3A"/>
    <w:rsid w:val="007D6482"/>
    <w:rsid w:val="007D70F7"/>
    <w:rsid w:val="007E2B8E"/>
    <w:rsid w:val="007E36EB"/>
    <w:rsid w:val="007E5F0F"/>
    <w:rsid w:val="007F17D7"/>
    <w:rsid w:val="008006B3"/>
    <w:rsid w:val="0080185E"/>
    <w:rsid w:val="00807E9A"/>
    <w:rsid w:val="00822D3A"/>
    <w:rsid w:val="008262D7"/>
    <w:rsid w:val="0082719C"/>
    <w:rsid w:val="00827DA6"/>
    <w:rsid w:val="00830C5F"/>
    <w:rsid w:val="00830EF7"/>
    <w:rsid w:val="00834A33"/>
    <w:rsid w:val="0084681D"/>
    <w:rsid w:val="00846D50"/>
    <w:rsid w:val="00852683"/>
    <w:rsid w:val="008545F7"/>
    <w:rsid w:val="00855DF3"/>
    <w:rsid w:val="00857C0B"/>
    <w:rsid w:val="008646B0"/>
    <w:rsid w:val="00864954"/>
    <w:rsid w:val="00870F47"/>
    <w:rsid w:val="00872ECF"/>
    <w:rsid w:val="00880314"/>
    <w:rsid w:val="008813CD"/>
    <w:rsid w:val="00890B16"/>
    <w:rsid w:val="00893343"/>
    <w:rsid w:val="0089412D"/>
    <w:rsid w:val="008954EB"/>
    <w:rsid w:val="00895BF4"/>
    <w:rsid w:val="00896EE1"/>
    <w:rsid w:val="008A26E9"/>
    <w:rsid w:val="008A4B1F"/>
    <w:rsid w:val="008B462C"/>
    <w:rsid w:val="008C1482"/>
    <w:rsid w:val="008C2717"/>
    <w:rsid w:val="008C2737"/>
    <w:rsid w:val="008C681F"/>
    <w:rsid w:val="008D0AA7"/>
    <w:rsid w:val="008D121E"/>
    <w:rsid w:val="008D3C74"/>
    <w:rsid w:val="008E252D"/>
    <w:rsid w:val="008F13CF"/>
    <w:rsid w:val="008F3332"/>
    <w:rsid w:val="008F6919"/>
    <w:rsid w:val="008F7F14"/>
    <w:rsid w:val="009022C4"/>
    <w:rsid w:val="0090401D"/>
    <w:rsid w:val="00907371"/>
    <w:rsid w:val="00907D86"/>
    <w:rsid w:val="00911502"/>
    <w:rsid w:val="00912A0A"/>
    <w:rsid w:val="009146C9"/>
    <w:rsid w:val="00916DE7"/>
    <w:rsid w:val="009225D6"/>
    <w:rsid w:val="00923F11"/>
    <w:rsid w:val="0092721A"/>
    <w:rsid w:val="00931C5C"/>
    <w:rsid w:val="0093682B"/>
    <w:rsid w:val="009401B5"/>
    <w:rsid w:val="009468D3"/>
    <w:rsid w:val="00954CDC"/>
    <w:rsid w:val="00954D14"/>
    <w:rsid w:val="00962AF2"/>
    <w:rsid w:val="00962C46"/>
    <w:rsid w:val="00963E75"/>
    <w:rsid w:val="0096622C"/>
    <w:rsid w:val="0096644F"/>
    <w:rsid w:val="00966CC6"/>
    <w:rsid w:val="00972937"/>
    <w:rsid w:val="00983EAE"/>
    <w:rsid w:val="00987D18"/>
    <w:rsid w:val="00993018"/>
    <w:rsid w:val="00996C76"/>
    <w:rsid w:val="009A2CE7"/>
    <w:rsid w:val="009A79D2"/>
    <w:rsid w:val="009B6B6C"/>
    <w:rsid w:val="009C0C79"/>
    <w:rsid w:val="009C204D"/>
    <w:rsid w:val="009C6932"/>
    <w:rsid w:val="009D2CCA"/>
    <w:rsid w:val="009D2F64"/>
    <w:rsid w:val="009D31A2"/>
    <w:rsid w:val="009D35CB"/>
    <w:rsid w:val="009D4B02"/>
    <w:rsid w:val="009E0C96"/>
    <w:rsid w:val="009E13D0"/>
    <w:rsid w:val="009E1659"/>
    <w:rsid w:val="009E406E"/>
    <w:rsid w:val="009E42D2"/>
    <w:rsid w:val="009E5A8A"/>
    <w:rsid w:val="009F6D1F"/>
    <w:rsid w:val="009F770D"/>
    <w:rsid w:val="00A01650"/>
    <w:rsid w:val="00A01B9C"/>
    <w:rsid w:val="00A04D3B"/>
    <w:rsid w:val="00A0636F"/>
    <w:rsid w:val="00A11557"/>
    <w:rsid w:val="00A13374"/>
    <w:rsid w:val="00A17117"/>
    <w:rsid w:val="00A172D3"/>
    <w:rsid w:val="00A20ACD"/>
    <w:rsid w:val="00A212BA"/>
    <w:rsid w:val="00A22CFE"/>
    <w:rsid w:val="00A2460D"/>
    <w:rsid w:val="00A24F29"/>
    <w:rsid w:val="00A25AEF"/>
    <w:rsid w:val="00A27FE7"/>
    <w:rsid w:val="00A317C5"/>
    <w:rsid w:val="00A323F2"/>
    <w:rsid w:val="00A352F4"/>
    <w:rsid w:val="00A52C3D"/>
    <w:rsid w:val="00A5335B"/>
    <w:rsid w:val="00A53CD5"/>
    <w:rsid w:val="00A540F6"/>
    <w:rsid w:val="00A54201"/>
    <w:rsid w:val="00A5578C"/>
    <w:rsid w:val="00A56272"/>
    <w:rsid w:val="00A65D05"/>
    <w:rsid w:val="00A74559"/>
    <w:rsid w:val="00A74E19"/>
    <w:rsid w:val="00A763AE"/>
    <w:rsid w:val="00A7708F"/>
    <w:rsid w:val="00A77896"/>
    <w:rsid w:val="00A8089D"/>
    <w:rsid w:val="00A80E3D"/>
    <w:rsid w:val="00A833A3"/>
    <w:rsid w:val="00A83F4D"/>
    <w:rsid w:val="00A84111"/>
    <w:rsid w:val="00A860F8"/>
    <w:rsid w:val="00A86EBB"/>
    <w:rsid w:val="00A8762B"/>
    <w:rsid w:val="00A92CEC"/>
    <w:rsid w:val="00A963E7"/>
    <w:rsid w:val="00A97CC9"/>
    <w:rsid w:val="00A97D43"/>
    <w:rsid w:val="00AA2BC5"/>
    <w:rsid w:val="00AA359D"/>
    <w:rsid w:val="00AA7D19"/>
    <w:rsid w:val="00AB4BD1"/>
    <w:rsid w:val="00AC01C9"/>
    <w:rsid w:val="00AC1A6E"/>
    <w:rsid w:val="00AC446A"/>
    <w:rsid w:val="00AD47C4"/>
    <w:rsid w:val="00AE2785"/>
    <w:rsid w:val="00AE3314"/>
    <w:rsid w:val="00AE336E"/>
    <w:rsid w:val="00AE4E4B"/>
    <w:rsid w:val="00AE5130"/>
    <w:rsid w:val="00AF0791"/>
    <w:rsid w:val="00AF2E4C"/>
    <w:rsid w:val="00AF334B"/>
    <w:rsid w:val="00AF3F9A"/>
    <w:rsid w:val="00AF74BE"/>
    <w:rsid w:val="00B00761"/>
    <w:rsid w:val="00B01E7F"/>
    <w:rsid w:val="00B03C3E"/>
    <w:rsid w:val="00B10396"/>
    <w:rsid w:val="00B1573D"/>
    <w:rsid w:val="00B24036"/>
    <w:rsid w:val="00B24D3C"/>
    <w:rsid w:val="00B26087"/>
    <w:rsid w:val="00B26BF4"/>
    <w:rsid w:val="00B315CD"/>
    <w:rsid w:val="00B36681"/>
    <w:rsid w:val="00B4007F"/>
    <w:rsid w:val="00B40283"/>
    <w:rsid w:val="00B40F12"/>
    <w:rsid w:val="00B40F1A"/>
    <w:rsid w:val="00B42957"/>
    <w:rsid w:val="00B46488"/>
    <w:rsid w:val="00B47C78"/>
    <w:rsid w:val="00B5004A"/>
    <w:rsid w:val="00B532FA"/>
    <w:rsid w:val="00B5338B"/>
    <w:rsid w:val="00B53776"/>
    <w:rsid w:val="00B5429C"/>
    <w:rsid w:val="00B546E7"/>
    <w:rsid w:val="00B5565D"/>
    <w:rsid w:val="00B5744B"/>
    <w:rsid w:val="00B600EE"/>
    <w:rsid w:val="00B63133"/>
    <w:rsid w:val="00B639F8"/>
    <w:rsid w:val="00B77CD6"/>
    <w:rsid w:val="00B825E0"/>
    <w:rsid w:val="00B8336E"/>
    <w:rsid w:val="00B8502C"/>
    <w:rsid w:val="00B85572"/>
    <w:rsid w:val="00B87F83"/>
    <w:rsid w:val="00B90714"/>
    <w:rsid w:val="00B93A47"/>
    <w:rsid w:val="00B95203"/>
    <w:rsid w:val="00B9720B"/>
    <w:rsid w:val="00BA050E"/>
    <w:rsid w:val="00BA219F"/>
    <w:rsid w:val="00BA47AC"/>
    <w:rsid w:val="00BA63D3"/>
    <w:rsid w:val="00BA6867"/>
    <w:rsid w:val="00BA6A72"/>
    <w:rsid w:val="00BB2527"/>
    <w:rsid w:val="00BB4F97"/>
    <w:rsid w:val="00BB5599"/>
    <w:rsid w:val="00BC0069"/>
    <w:rsid w:val="00BC0F0A"/>
    <w:rsid w:val="00BC1FDE"/>
    <w:rsid w:val="00BC4841"/>
    <w:rsid w:val="00BC67A3"/>
    <w:rsid w:val="00BC6CC4"/>
    <w:rsid w:val="00BC7FC8"/>
    <w:rsid w:val="00BD3133"/>
    <w:rsid w:val="00BD4EC7"/>
    <w:rsid w:val="00BD6830"/>
    <w:rsid w:val="00BF70E6"/>
    <w:rsid w:val="00BF76B5"/>
    <w:rsid w:val="00C03E0C"/>
    <w:rsid w:val="00C051AE"/>
    <w:rsid w:val="00C0631A"/>
    <w:rsid w:val="00C11980"/>
    <w:rsid w:val="00C1440A"/>
    <w:rsid w:val="00C14D58"/>
    <w:rsid w:val="00C166AC"/>
    <w:rsid w:val="00C20CBA"/>
    <w:rsid w:val="00C20E8B"/>
    <w:rsid w:val="00C22B5C"/>
    <w:rsid w:val="00C22DE1"/>
    <w:rsid w:val="00C22E3E"/>
    <w:rsid w:val="00C23312"/>
    <w:rsid w:val="00C23CE3"/>
    <w:rsid w:val="00C24207"/>
    <w:rsid w:val="00C24750"/>
    <w:rsid w:val="00C2583C"/>
    <w:rsid w:val="00C3002F"/>
    <w:rsid w:val="00C305FE"/>
    <w:rsid w:val="00C3221B"/>
    <w:rsid w:val="00C34770"/>
    <w:rsid w:val="00C352E5"/>
    <w:rsid w:val="00C3593D"/>
    <w:rsid w:val="00C35EE2"/>
    <w:rsid w:val="00C36D5F"/>
    <w:rsid w:val="00C37964"/>
    <w:rsid w:val="00C40B25"/>
    <w:rsid w:val="00C424B4"/>
    <w:rsid w:val="00C431C5"/>
    <w:rsid w:val="00C4435B"/>
    <w:rsid w:val="00C452C4"/>
    <w:rsid w:val="00C52BE7"/>
    <w:rsid w:val="00C531E0"/>
    <w:rsid w:val="00C55A52"/>
    <w:rsid w:val="00C56E88"/>
    <w:rsid w:val="00C573C1"/>
    <w:rsid w:val="00C61B26"/>
    <w:rsid w:val="00C61C1E"/>
    <w:rsid w:val="00C671F6"/>
    <w:rsid w:val="00C70293"/>
    <w:rsid w:val="00C72A66"/>
    <w:rsid w:val="00C849ED"/>
    <w:rsid w:val="00C94458"/>
    <w:rsid w:val="00C96E4D"/>
    <w:rsid w:val="00C97981"/>
    <w:rsid w:val="00C97E66"/>
    <w:rsid w:val="00CA31E0"/>
    <w:rsid w:val="00CA6575"/>
    <w:rsid w:val="00CB0809"/>
    <w:rsid w:val="00CB44A8"/>
    <w:rsid w:val="00CB4C34"/>
    <w:rsid w:val="00CB6348"/>
    <w:rsid w:val="00CC57A4"/>
    <w:rsid w:val="00CD24F5"/>
    <w:rsid w:val="00CD4716"/>
    <w:rsid w:val="00CE009D"/>
    <w:rsid w:val="00CE0A72"/>
    <w:rsid w:val="00CF1982"/>
    <w:rsid w:val="00CF2C43"/>
    <w:rsid w:val="00CF46CA"/>
    <w:rsid w:val="00D04123"/>
    <w:rsid w:val="00D06525"/>
    <w:rsid w:val="00D071D1"/>
    <w:rsid w:val="00D1053D"/>
    <w:rsid w:val="00D10F9B"/>
    <w:rsid w:val="00D12B17"/>
    <w:rsid w:val="00D13261"/>
    <w:rsid w:val="00D149F1"/>
    <w:rsid w:val="00D1618A"/>
    <w:rsid w:val="00D179E0"/>
    <w:rsid w:val="00D17B25"/>
    <w:rsid w:val="00D21EB6"/>
    <w:rsid w:val="00D23EAD"/>
    <w:rsid w:val="00D27732"/>
    <w:rsid w:val="00D30430"/>
    <w:rsid w:val="00D36106"/>
    <w:rsid w:val="00D373A3"/>
    <w:rsid w:val="00D37F90"/>
    <w:rsid w:val="00D40015"/>
    <w:rsid w:val="00D466E8"/>
    <w:rsid w:val="00D526B7"/>
    <w:rsid w:val="00D544BB"/>
    <w:rsid w:val="00D61E6A"/>
    <w:rsid w:val="00D67AE7"/>
    <w:rsid w:val="00D70A34"/>
    <w:rsid w:val="00DA0309"/>
    <w:rsid w:val="00DA4CEF"/>
    <w:rsid w:val="00DB25F4"/>
    <w:rsid w:val="00DB36B4"/>
    <w:rsid w:val="00DB5B70"/>
    <w:rsid w:val="00DB6A15"/>
    <w:rsid w:val="00DC5110"/>
    <w:rsid w:val="00DC7840"/>
    <w:rsid w:val="00DD108C"/>
    <w:rsid w:val="00DD2FED"/>
    <w:rsid w:val="00DE1208"/>
    <w:rsid w:val="00DE67D4"/>
    <w:rsid w:val="00DE74EC"/>
    <w:rsid w:val="00DF133C"/>
    <w:rsid w:val="00DF29D4"/>
    <w:rsid w:val="00DF7531"/>
    <w:rsid w:val="00DF7EB3"/>
    <w:rsid w:val="00E06568"/>
    <w:rsid w:val="00E10E4B"/>
    <w:rsid w:val="00E151F7"/>
    <w:rsid w:val="00E15D63"/>
    <w:rsid w:val="00E25FF4"/>
    <w:rsid w:val="00E3072B"/>
    <w:rsid w:val="00E30EF5"/>
    <w:rsid w:val="00E335E0"/>
    <w:rsid w:val="00E3524A"/>
    <w:rsid w:val="00E353D2"/>
    <w:rsid w:val="00E40085"/>
    <w:rsid w:val="00E42BA3"/>
    <w:rsid w:val="00E439FA"/>
    <w:rsid w:val="00E43C69"/>
    <w:rsid w:val="00E44B8B"/>
    <w:rsid w:val="00E45AFD"/>
    <w:rsid w:val="00E468E8"/>
    <w:rsid w:val="00E47DC0"/>
    <w:rsid w:val="00E536A0"/>
    <w:rsid w:val="00E5646A"/>
    <w:rsid w:val="00E60186"/>
    <w:rsid w:val="00E631D9"/>
    <w:rsid w:val="00E63FF1"/>
    <w:rsid w:val="00E64CED"/>
    <w:rsid w:val="00E67D00"/>
    <w:rsid w:val="00E74C25"/>
    <w:rsid w:val="00E77138"/>
    <w:rsid w:val="00E823E4"/>
    <w:rsid w:val="00E83993"/>
    <w:rsid w:val="00EA09B4"/>
    <w:rsid w:val="00EA2410"/>
    <w:rsid w:val="00EA2B5A"/>
    <w:rsid w:val="00EA6512"/>
    <w:rsid w:val="00EA65FC"/>
    <w:rsid w:val="00EB1BB9"/>
    <w:rsid w:val="00EB5350"/>
    <w:rsid w:val="00EC02D5"/>
    <w:rsid w:val="00EC6C7E"/>
    <w:rsid w:val="00ED15BB"/>
    <w:rsid w:val="00ED165A"/>
    <w:rsid w:val="00ED1A89"/>
    <w:rsid w:val="00EE1B84"/>
    <w:rsid w:val="00EE30A5"/>
    <w:rsid w:val="00EE4F21"/>
    <w:rsid w:val="00EF0623"/>
    <w:rsid w:val="00EF1AAD"/>
    <w:rsid w:val="00EF2478"/>
    <w:rsid w:val="00EF48BF"/>
    <w:rsid w:val="00EF52AA"/>
    <w:rsid w:val="00EF6A49"/>
    <w:rsid w:val="00F0056A"/>
    <w:rsid w:val="00F0534F"/>
    <w:rsid w:val="00F106F2"/>
    <w:rsid w:val="00F10F84"/>
    <w:rsid w:val="00F3016A"/>
    <w:rsid w:val="00F30E8C"/>
    <w:rsid w:val="00F33480"/>
    <w:rsid w:val="00F343E6"/>
    <w:rsid w:val="00F36FBF"/>
    <w:rsid w:val="00F53E1F"/>
    <w:rsid w:val="00F561F4"/>
    <w:rsid w:val="00F622AB"/>
    <w:rsid w:val="00F64A32"/>
    <w:rsid w:val="00F64F35"/>
    <w:rsid w:val="00F664ED"/>
    <w:rsid w:val="00F6651A"/>
    <w:rsid w:val="00F71D73"/>
    <w:rsid w:val="00F75E24"/>
    <w:rsid w:val="00F763B1"/>
    <w:rsid w:val="00F76942"/>
    <w:rsid w:val="00F77170"/>
    <w:rsid w:val="00F9089C"/>
    <w:rsid w:val="00FA0987"/>
    <w:rsid w:val="00FA2C06"/>
    <w:rsid w:val="00FA3B4C"/>
    <w:rsid w:val="00FA402E"/>
    <w:rsid w:val="00FB4293"/>
    <w:rsid w:val="00FB47FF"/>
    <w:rsid w:val="00FB49C2"/>
    <w:rsid w:val="00FC08E7"/>
    <w:rsid w:val="00FC6D52"/>
    <w:rsid w:val="00FD2249"/>
    <w:rsid w:val="00FD2928"/>
    <w:rsid w:val="00FD3689"/>
    <w:rsid w:val="00FD404E"/>
    <w:rsid w:val="00FD5262"/>
    <w:rsid w:val="00FE1DC7"/>
    <w:rsid w:val="00FE2DC6"/>
    <w:rsid w:val="00FE5420"/>
    <w:rsid w:val="00FF29CD"/>
    <w:rsid w:val="00FF43C6"/>
    <w:rsid w:val="00FF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5F0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2" w:themeShade="BF"/>
        <w:sz w:val="22"/>
        <w:szCs w:val="22"/>
        <w:lang w:val="en-US" w:eastAsia="en-US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981"/>
    <w:rPr>
      <w:color w:val="auto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0F51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38600" w:themeColor="accent2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50C0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12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8121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50C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0C0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6313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E0D"/>
    <w:rPr>
      <w:color w:val="auto"/>
    </w:rPr>
  </w:style>
  <w:style w:type="paragraph" w:styleId="Footer">
    <w:name w:val="footer"/>
    <w:basedOn w:val="Normal"/>
    <w:link w:val="FooterChar"/>
    <w:uiPriority w:val="99"/>
    <w:rsid w:val="00BC0F0A"/>
    <w:pPr>
      <w:spacing w:after="0" w:line="240" w:lineRule="auto"/>
      <w:ind w:left="-720" w:right="-720"/>
      <w:jc w:val="center"/>
    </w:pPr>
    <w:rPr>
      <w:rFonts w:asciiTheme="majorHAnsi" w:hAnsiTheme="majorHAnsi"/>
      <w:color w:val="B38600" w:themeColor="accent2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254E0D"/>
    <w:rPr>
      <w:rFonts w:asciiTheme="majorHAnsi" w:hAnsiTheme="majorHAnsi"/>
      <w:color w:val="B38600" w:themeColor="accent2" w:themeShade="80"/>
    </w:rPr>
  </w:style>
  <w:style w:type="character" w:styleId="PlaceholderText">
    <w:name w:val="Placeholder Text"/>
    <w:basedOn w:val="DefaultParagraphFont"/>
    <w:uiPriority w:val="99"/>
    <w:semiHidden/>
    <w:rsid w:val="00912A0A"/>
    <w:rPr>
      <w:color w:val="BFBFBF" w:themeColor="accent5" w:themeShade="BF"/>
      <w:sz w:val="22"/>
    </w:rPr>
  </w:style>
  <w:style w:type="paragraph" w:customStyle="1" w:styleId="ContactInfo">
    <w:name w:val="Contact Info"/>
    <w:basedOn w:val="Normal"/>
    <w:uiPriority w:val="3"/>
    <w:qFormat/>
    <w:rsid w:val="008C2737"/>
    <w:pPr>
      <w:spacing w:after="0"/>
      <w:jc w:val="right"/>
    </w:pPr>
    <w:rPr>
      <w:sz w:val="20"/>
      <w:szCs w:val="18"/>
    </w:rPr>
  </w:style>
  <w:style w:type="paragraph" w:styleId="Date">
    <w:name w:val="Date"/>
    <w:basedOn w:val="Normal"/>
    <w:next w:val="Salutation"/>
    <w:link w:val="DateChar"/>
    <w:uiPriority w:val="4"/>
    <w:unhideWhenUsed/>
    <w:qFormat/>
    <w:rsid w:val="00616566"/>
    <w:pPr>
      <w:spacing w:before="960" w:after="960"/>
    </w:pPr>
  </w:style>
  <w:style w:type="character" w:customStyle="1" w:styleId="DateChar">
    <w:name w:val="Date Char"/>
    <w:basedOn w:val="DefaultParagraphFont"/>
    <w:link w:val="Date"/>
    <w:uiPriority w:val="4"/>
    <w:rsid w:val="00616566"/>
    <w:rPr>
      <w:color w:val="auto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254E0D"/>
    <w:pPr>
      <w:spacing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254E0D"/>
    <w:rPr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254E0D"/>
    <w:rPr>
      <w:rFonts w:asciiTheme="majorHAnsi" w:eastAsiaTheme="majorEastAsia" w:hAnsiTheme="majorHAnsi" w:cstheme="majorBidi"/>
      <w:b/>
      <w:bCs/>
      <w:color w:val="B38600" w:themeColor="accent2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E0D"/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table" w:styleId="TableGrid">
    <w:name w:val="Table Grid"/>
    <w:basedOn w:val="TableNormal"/>
    <w:uiPriority w:val="39"/>
    <w:rsid w:val="0051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phy">
    <w:name w:val="Bibliography"/>
    <w:basedOn w:val="Normal"/>
    <w:next w:val="Normal"/>
    <w:uiPriority w:val="37"/>
    <w:semiHidden/>
    <w:unhideWhenUsed/>
    <w:rsid w:val="00572222"/>
  </w:style>
  <w:style w:type="paragraph" w:styleId="BlockText">
    <w:name w:val="Block Text"/>
    <w:basedOn w:val="Normal"/>
    <w:uiPriority w:val="99"/>
    <w:semiHidden/>
    <w:unhideWhenUsed/>
    <w:rsid w:val="000F51EC"/>
    <w:pPr>
      <w:pBdr>
        <w:top w:val="single" w:sz="2" w:space="10" w:color="4B1919" w:themeColor="accent1" w:frame="1"/>
        <w:left w:val="single" w:sz="2" w:space="10" w:color="4B1919" w:themeColor="accent1" w:frame="1"/>
        <w:bottom w:val="single" w:sz="2" w:space="10" w:color="4B1919" w:themeColor="accent1" w:frame="1"/>
        <w:right w:val="single" w:sz="2" w:space="10" w:color="4B1919" w:themeColor="accent1" w:frame="1"/>
      </w:pBdr>
      <w:ind w:left="1152" w:right="1152"/>
    </w:pPr>
    <w:rPr>
      <w:rFonts w:eastAsiaTheme="minorEastAsia"/>
      <w:i/>
      <w:iCs/>
      <w:color w:val="381212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722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222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22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BookTitle">
    <w:name w:val="Book Title"/>
    <w:basedOn w:val="DefaultParagraphFont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2222"/>
    <w:pPr>
      <w:spacing w:after="200" w:line="240" w:lineRule="auto"/>
    </w:pPr>
    <w:rPr>
      <w:i/>
      <w:iCs/>
      <w:color w:val="000000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C1C1" w:themeFill="accent1" w:themeFillTint="33"/>
    </w:tcPr>
    <w:tblStylePr w:type="firstRow">
      <w:rPr>
        <w:b/>
        <w:bCs/>
      </w:rPr>
      <w:tblPr/>
      <w:tcPr>
        <w:shd w:val="clear" w:color="auto" w:fill="D6848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848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8121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81212" w:themeFill="accent1" w:themeFillShade="BF"/>
      </w:tcPr>
    </w:tblStylePr>
    <w:tblStylePr w:type="band1Vert">
      <w:tblPr/>
      <w:tcPr>
        <w:shd w:val="clear" w:color="auto" w:fill="CC6565" w:themeFill="accent1" w:themeFillTint="7F"/>
      </w:tcPr>
    </w:tblStylePr>
    <w:tblStylePr w:type="band1Horz">
      <w:tblPr/>
      <w:tcPr>
        <w:shd w:val="clear" w:color="auto" w:fill="CC656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7E0" w:themeFill="accent2" w:themeFillTint="33"/>
    </w:tcPr>
    <w:tblStylePr w:type="firstRow">
      <w:rPr>
        <w:b/>
        <w:bCs/>
      </w:rPr>
      <w:tblPr/>
      <w:tcPr>
        <w:shd w:val="clear" w:color="auto" w:fill="FFEF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F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FC20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FC20C" w:themeFill="accent2" w:themeFillShade="BF"/>
      </w:tcPr>
    </w:tblStylePr>
    <w:tblStylePr w:type="band1Vert">
      <w:tblPr/>
      <w:tcPr>
        <w:shd w:val="clear" w:color="auto" w:fill="FFEBB2" w:themeFill="accent2" w:themeFillTint="7F"/>
      </w:tcPr>
    </w:tblStylePr>
    <w:tblStylePr w:type="band1Horz">
      <w:tblPr/>
      <w:tcPr>
        <w:shd w:val="clear" w:color="auto" w:fill="FFEBB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F5F2" w:themeFill="accent3" w:themeFillTint="33"/>
    </w:tcPr>
    <w:tblStylePr w:type="firstRow">
      <w:rPr>
        <w:b/>
        <w:bCs/>
      </w:rPr>
      <w:tblPr/>
      <w:tcPr>
        <w:shd w:val="clear" w:color="auto" w:fill="CEEBE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EBE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9B3A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9B3A1" w:themeFill="accent3" w:themeFillShade="BF"/>
      </w:tcPr>
    </w:tblStylePr>
    <w:tblStylePr w:type="band1Vert">
      <w:tblPr/>
      <w:tcPr>
        <w:shd w:val="clear" w:color="auto" w:fill="C2E6E0" w:themeFill="accent3" w:themeFillTint="7F"/>
      </w:tcPr>
    </w:tblStylePr>
    <w:tblStylePr w:type="band1Horz">
      <w:tblPr/>
      <w:tcPr>
        <w:shd w:val="clear" w:color="auto" w:fill="C2E6E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6D6" w:themeFill="accent4" w:themeFillTint="33"/>
    </w:tcPr>
    <w:tblStylePr w:type="firstRow">
      <w:rPr>
        <w:b/>
        <w:bCs/>
      </w:rPr>
      <w:tblPr/>
      <w:tcPr>
        <w:shd w:val="clear" w:color="auto" w:fill="B2ADA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ADA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C2A2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C2A2A" w:themeFill="accent4" w:themeFillShade="BF"/>
      </w:tcPr>
    </w:tblStylePr>
    <w:tblStylePr w:type="band1Vert">
      <w:tblPr/>
      <w:tcPr>
        <w:shd w:val="clear" w:color="auto" w:fill="9F9999" w:themeFill="accent4" w:themeFillTint="7F"/>
      </w:tcPr>
    </w:tblStylePr>
    <w:tblStylePr w:type="band1Horz">
      <w:tblPr/>
      <w:tcPr>
        <w:shd w:val="clear" w:color="auto" w:fill="9F9999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</w:rPr>
      <w:tblPr/>
      <w:tcPr>
        <w:shd w:val="clear" w:color="auto" w:fill="FFFF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</w:rPr>
      <w:tblPr/>
      <w:tcPr>
        <w:shd w:val="clear" w:color="auto" w:fill="FFFF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C61E" w:themeFill="accent2" w:themeFillShade="CC"/>
      </w:tcPr>
    </w:tblStylePr>
    <w:tblStylePr w:type="lastRow">
      <w:rPr>
        <w:b/>
        <w:bCs/>
        <w:color w:val="FFC61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0E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C61E" w:themeFill="accent2" w:themeFillShade="CC"/>
      </w:tcPr>
    </w:tblStylePr>
    <w:tblStylePr w:type="lastRow">
      <w:rPr>
        <w:b/>
        <w:bCs/>
        <w:color w:val="FFC61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B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C61E" w:themeFill="accent2" w:themeFillShade="CC"/>
      </w:tcPr>
    </w:tblStylePr>
    <w:tblStylePr w:type="lastRow">
      <w:rPr>
        <w:b/>
        <w:bCs/>
        <w:color w:val="FFC61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A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2C2C" w:themeFill="accent4" w:themeFillShade="CC"/>
      </w:tcPr>
    </w:tblStylePr>
    <w:tblStylePr w:type="lastRow">
      <w:rPr>
        <w:b/>
        <w:bCs/>
        <w:color w:val="2F2C2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B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5B9A8" w:themeFill="accent3" w:themeFillShade="CC"/>
      </w:tcPr>
    </w:tblStylePr>
    <w:tblStylePr w:type="lastRow">
      <w:rPr>
        <w:b/>
        <w:bCs/>
        <w:color w:val="55B9A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6" w:themeFillShade="CC"/>
      </w:tcPr>
    </w:tblStylePr>
    <w:tblStylePr w:type="lastRow">
      <w:rPr>
        <w:b/>
        <w:bCs/>
        <w:color w:val="CCCCC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5" w:themeFillShade="CC"/>
      </w:tcPr>
    </w:tblStylePr>
    <w:tblStylePr w:type="lastRow">
      <w:rPr>
        <w:b/>
        <w:bCs/>
        <w:color w:val="CCCCC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96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966" w:themeColor="accent2"/>
        <w:left w:val="single" w:sz="4" w:space="0" w:color="4B1919" w:themeColor="accent1"/>
        <w:bottom w:val="single" w:sz="4" w:space="0" w:color="4B1919" w:themeColor="accent1"/>
        <w:right w:val="single" w:sz="4" w:space="0" w:color="4B191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0E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0F0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0F0F" w:themeColor="accent1" w:themeShade="99"/>
          <w:insideV w:val="nil"/>
        </w:tcBorders>
        <w:shd w:val="clear" w:color="auto" w:fill="2D0F0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0F0F" w:themeFill="accent1" w:themeFillShade="99"/>
      </w:tcPr>
    </w:tblStylePr>
    <w:tblStylePr w:type="band1Vert">
      <w:tblPr/>
      <w:tcPr>
        <w:shd w:val="clear" w:color="auto" w:fill="D68484" w:themeFill="accent1" w:themeFillTint="66"/>
      </w:tcPr>
    </w:tblStylePr>
    <w:tblStylePr w:type="band1Horz">
      <w:tblPr/>
      <w:tcPr>
        <w:shd w:val="clear" w:color="auto" w:fill="CC656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966" w:themeColor="accent2"/>
        <w:left w:val="single" w:sz="4" w:space="0" w:color="FFD966" w:themeColor="accent2"/>
        <w:bottom w:val="single" w:sz="4" w:space="0" w:color="FFD966" w:themeColor="accent2"/>
        <w:right w:val="single" w:sz="4" w:space="0" w:color="FFD96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B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6A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6A000" w:themeColor="accent2" w:themeShade="99"/>
          <w:insideV w:val="nil"/>
        </w:tcBorders>
        <w:shd w:val="clear" w:color="auto" w:fill="D6A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A000" w:themeFill="accent2" w:themeFillShade="99"/>
      </w:tcPr>
    </w:tblStylePr>
    <w:tblStylePr w:type="band1Vert">
      <w:tblPr/>
      <w:tcPr>
        <w:shd w:val="clear" w:color="auto" w:fill="FFEFC1" w:themeFill="accent2" w:themeFillTint="66"/>
      </w:tcPr>
    </w:tblStylePr>
    <w:tblStylePr w:type="band1Horz">
      <w:tblPr/>
      <w:tcPr>
        <w:shd w:val="clear" w:color="auto" w:fill="FFEB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B3838" w:themeColor="accent4"/>
        <w:left w:val="single" w:sz="4" w:space="0" w:color="85CDC1" w:themeColor="accent3"/>
        <w:bottom w:val="single" w:sz="4" w:space="0" w:color="85CDC1" w:themeColor="accent3"/>
        <w:right w:val="single" w:sz="4" w:space="0" w:color="85CDC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A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383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8F8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8F81" w:themeColor="accent3" w:themeShade="99"/>
          <w:insideV w:val="nil"/>
        </w:tcBorders>
        <w:shd w:val="clear" w:color="auto" w:fill="3B8F8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81" w:themeFill="accent3" w:themeFillShade="99"/>
      </w:tcPr>
    </w:tblStylePr>
    <w:tblStylePr w:type="band1Vert">
      <w:tblPr/>
      <w:tcPr>
        <w:shd w:val="clear" w:color="auto" w:fill="CEEBE6" w:themeFill="accent3" w:themeFillTint="66"/>
      </w:tcPr>
    </w:tblStylePr>
    <w:tblStylePr w:type="band1Horz">
      <w:tblPr/>
      <w:tcPr>
        <w:shd w:val="clear" w:color="auto" w:fill="C2E6E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CDC1" w:themeColor="accent3"/>
        <w:left w:val="single" w:sz="4" w:space="0" w:color="3B3838" w:themeColor="accent4"/>
        <w:bottom w:val="single" w:sz="4" w:space="0" w:color="3B3838" w:themeColor="accent4"/>
        <w:right w:val="single" w:sz="4" w:space="0" w:color="3B383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B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CDC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3212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32121" w:themeColor="accent4" w:themeShade="99"/>
          <w:insideV w:val="nil"/>
        </w:tcBorders>
        <w:shd w:val="clear" w:color="auto" w:fill="23212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2121" w:themeFill="accent4" w:themeFillShade="99"/>
      </w:tcPr>
    </w:tblStylePr>
    <w:tblStylePr w:type="band1Vert">
      <w:tblPr/>
      <w:tcPr>
        <w:shd w:val="clear" w:color="auto" w:fill="B2ADAD" w:themeFill="accent4" w:themeFillTint="66"/>
      </w:tcPr>
    </w:tblStylePr>
    <w:tblStylePr w:type="band1Horz">
      <w:tblPr/>
      <w:tcPr>
        <w:shd w:val="clear" w:color="auto" w:fill="9F999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6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 w:themeShade="99"/>
          <w:insideV w:val="nil"/>
        </w:tcBorders>
        <w:shd w:val="clear" w:color="auto" w:fill="99999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5" w:themeFillShade="99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5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6" w:themeShade="99"/>
          <w:insideV w:val="nil"/>
        </w:tcBorders>
        <w:shd w:val="clear" w:color="auto" w:fill="99999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6" w:themeFillShade="99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222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22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2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DarkList">
    <w:name w:val="Dark List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191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0C0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121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121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121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121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96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185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C20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C20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20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20C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CDC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776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B3A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B3A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B3A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B3A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B383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B1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2A2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2A2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2A2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2A2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72222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mphasis">
    <w:name w:val="Emphasis"/>
    <w:basedOn w:val="DefaultParagraphFont"/>
    <w:uiPriority w:val="20"/>
    <w:semiHidden/>
    <w:qFormat/>
    <w:rsid w:val="00572222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2222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EnvelopeAddress">
    <w:name w:val="envelope address"/>
    <w:basedOn w:val="Normal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0F51EC"/>
    <w:rPr>
      <w:color w:val="B38600" w:themeColor="accent2" w:themeShade="80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222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idTable1Light">
    <w:name w:val="Grid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68484" w:themeColor="accent1" w:themeTint="66"/>
        <w:left w:val="single" w:sz="4" w:space="0" w:color="D68484" w:themeColor="accent1" w:themeTint="66"/>
        <w:bottom w:val="single" w:sz="4" w:space="0" w:color="D68484" w:themeColor="accent1" w:themeTint="66"/>
        <w:right w:val="single" w:sz="4" w:space="0" w:color="D68484" w:themeColor="accent1" w:themeTint="66"/>
        <w:insideH w:val="single" w:sz="4" w:space="0" w:color="D68484" w:themeColor="accent1" w:themeTint="66"/>
        <w:insideV w:val="single" w:sz="4" w:space="0" w:color="D6848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146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FC1" w:themeColor="accent2" w:themeTint="66"/>
        <w:left w:val="single" w:sz="4" w:space="0" w:color="FFEFC1" w:themeColor="accent2" w:themeTint="66"/>
        <w:bottom w:val="single" w:sz="4" w:space="0" w:color="FFEFC1" w:themeColor="accent2" w:themeTint="66"/>
        <w:right w:val="single" w:sz="4" w:space="0" w:color="FFEFC1" w:themeColor="accent2" w:themeTint="66"/>
        <w:insideH w:val="single" w:sz="4" w:space="0" w:color="FFEFC1" w:themeColor="accent2" w:themeTint="66"/>
        <w:insideV w:val="single" w:sz="4" w:space="0" w:color="FFEF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E7A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EEBE6" w:themeColor="accent3" w:themeTint="66"/>
        <w:left w:val="single" w:sz="4" w:space="0" w:color="CEEBE6" w:themeColor="accent3" w:themeTint="66"/>
        <w:bottom w:val="single" w:sz="4" w:space="0" w:color="CEEBE6" w:themeColor="accent3" w:themeTint="66"/>
        <w:right w:val="single" w:sz="4" w:space="0" w:color="CEEBE6" w:themeColor="accent3" w:themeTint="66"/>
        <w:insideH w:val="single" w:sz="4" w:space="0" w:color="CEEBE6" w:themeColor="accent3" w:themeTint="66"/>
        <w:insideV w:val="single" w:sz="4" w:space="0" w:color="CEEBE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5E1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2ADAD" w:themeColor="accent4" w:themeTint="66"/>
        <w:left w:val="single" w:sz="4" w:space="0" w:color="B2ADAD" w:themeColor="accent4" w:themeTint="66"/>
        <w:bottom w:val="single" w:sz="4" w:space="0" w:color="B2ADAD" w:themeColor="accent4" w:themeTint="66"/>
        <w:right w:val="single" w:sz="4" w:space="0" w:color="B2ADAD" w:themeColor="accent4" w:themeTint="66"/>
        <w:insideH w:val="single" w:sz="4" w:space="0" w:color="B2ADAD" w:themeColor="accent4" w:themeTint="66"/>
        <w:insideV w:val="single" w:sz="4" w:space="0" w:color="B2ADA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B858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66"/>
        <w:left w:val="single" w:sz="4" w:space="0" w:color="FFFFFF" w:themeColor="accent5" w:themeTint="66"/>
        <w:bottom w:val="single" w:sz="4" w:space="0" w:color="FFFFFF" w:themeColor="accent5" w:themeTint="66"/>
        <w:right w:val="single" w:sz="4" w:space="0" w:color="FFFFFF" w:themeColor="accent5" w:themeTint="66"/>
        <w:insideH w:val="single" w:sz="4" w:space="0" w:color="FFFFFF" w:themeColor="accent5" w:themeTint="66"/>
        <w:insideV w:val="single" w:sz="4" w:space="0" w:color="FFFF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66"/>
        <w:left w:val="single" w:sz="4" w:space="0" w:color="FFFFFF" w:themeColor="accent6" w:themeTint="66"/>
        <w:bottom w:val="single" w:sz="4" w:space="0" w:color="FFFFFF" w:themeColor="accent6" w:themeTint="66"/>
        <w:right w:val="single" w:sz="4" w:space="0" w:color="FFFFFF" w:themeColor="accent6" w:themeTint="66"/>
        <w:insideH w:val="single" w:sz="4" w:space="0" w:color="FFFFFF" w:themeColor="accent6" w:themeTint="66"/>
        <w:insideV w:val="single" w:sz="4" w:space="0" w:color="FFFF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C14646" w:themeColor="accent1" w:themeTint="99"/>
        <w:bottom w:val="single" w:sz="2" w:space="0" w:color="C14646" w:themeColor="accent1" w:themeTint="99"/>
        <w:insideH w:val="single" w:sz="2" w:space="0" w:color="C14646" w:themeColor="accent1" w:themeTint="99"/>
        <w:insideV w:val="single" w:sz="2" w:space="0" w:color="C1464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464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464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E7A3" w:themeColor="accent2" w:themeTint="99"/>
        <w:bottom w:val="single" w:sz="2" w:space="0" w:color="FFE7A3" w:themeColor="accent2" w:themeTint="99"/>
        <w:insideH w:val="single" w:sz="2" w:space="0" w:color="FFE7A3" w:themeColor="accent2" w:themeTint="99"/>
        <w:insideV w:val="single" w:sz="2" w:space="0" w:color="FFE7A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7A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7A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B5E1D9" w:themeColor="accent3" w:themeTint="99"/>
        <w:bottom w:val="single" w:sz="2" w:space="0" w:color="B5E1D9" w:themeColor="accent3" w:themeTint="99"/>
        <w:insideH w:val="single" w:sz="2" w:space="0" w:color="B5E1D9" w:themeColor="accent3" w:themeTint="99"/>
        <w:insideV w:val="single" w:sz="2" w:space="0" w:color="B5E1D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E1D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E1D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8B8585" w:themeColor="accent4" w:themeTint="99"/>
        <w:bottom w:val="single" w:sz="2" w:space="0" w:color="8B8585" w:themeColor="accent4" w:themeTint="99"/>
        <w:insideH w:val="single" w:sz="2" w:space="0" w:color="8B8585" w:themeColor="accent4" w:themeTint="99"/>
        <w:insideV w:val="single" w:sz="2" w:space="0" w:color="8B858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858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858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FFFF" w:themeColor="accent5" w:themeTint="99"/>
        <w:bottom w:val="single" w:sz="2" w:space="0" w:color="FFFFFF" w:themeColor="accent5" w:themeTint="99"/>
        <w:insideH w:val="single" w:sz="2" w:space="0" w:color="FFFFFF" w:themeColor="accent5" w:themeTint="99"/>
        <w:insideV w:val="single" w:sz="2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FFFF" w:themeColor="accent6" w:themeTint="99"/>
        <w:bottom w:val="single" w:sz="2" w:space="0" w:color="FFFFFF" w:themeColor="accent6" w:themeTint="99"/>
        <w:insideH w:val="single" w:sz="2" w:space="0" w:color="FFFFFF" w:themeColor="accent6" w:themeTint="99"/>
        <w:insideV w:val="single" w:sz="2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3">
    <w:name w:val="Grid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  <w:tblStylePr w:type="neCell">
      <w:tblPr/>
      <w:tcPr>
        <w:tcBorders>
          <w:bottom w:val="single" w:sz="4" w:space="0" w:color="C14646" w:themeColor="accent1" w:themeTint="99"/>
        </w:tcBorders>
      </w:tcPr>
    </w:tblStylePr>
    <w:tblStylePr w:type="nwCell">
      <w:tblPr/>
      <w:tcPr>
        <w:tcBorders>
          <w:bottom w:val="single" w:sz="4" w:space="0" w:color="C14646" w:themeColor="accent1" w:themeTint="99"/>
        </w:tcBorders>
      </w:tcPr>
    </w:tblStylePr>
    <w:tblStylePr w:type="seCell">
      <w:tblPr/>
      <w:tcPr>
        <w:tcBorders>
          <w:top w:val="single" w:sz="4" w:space="0" w:color="C14646" w:themeColor="accent1" w:themeTint="99"/>
        </w:tcBorders>
      </w:tcPr>
    </w:tblStylePr>
    <w:tblStylePr w:type="swCell">
      <w:tblPr/>
      <w:tcPr>
        <w:tcBorders>
          <w:top w:val="single" w:sz="4" w:space="0" w:color="C1464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  <w:tblStylePr w:type="neCell">
      <w:tblPr/>
      <w:tcPr>
        <w:tcBorders>
          <w:bottom w:val="single" w:sz="4" w:space="0" w:color="FFE7A3" w:themeColor="accent2" w:themeTint="99"/>
        </w:tcBorders>
      </w:tcPr>
    </w:tblStylePr>
    <w:tblStylePr w:type="nwCell">
      <w:tblPr/>
      <w:tcPr>
        <w:tcBorders>
          <w:bottom w:val="single" w:sz="4" w:space="0" w:color="FFE7A3" w:themeColor="accent2" w:themeTint="99"/>
        </w:tcBorders>
      </w:tcPr>
    </w:tblStylePr>
    <w:tblStylePr w:type="seCell">
      <w:tblPr/>
      <w:tcPr>
        <w:tcBorders>
          <w:top w:val="single" w:sz="4" w:space="0" w:color="FFE7A3" w:themeColor="accent2" w:themeTint="99"/>
        </w:tcBorders>
      </w:tcPr>
    </w:tblStylePr>
    <w:tblStylePr w:type="swCell">
      <w:tblPr/>
      <w:tcPr>
        <w:tcBorders>
          <w:top w:val="single" w:sz="4" w:space="0" w:color="FFE7A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  <w:tblStylePr w:type="neCell">
      <w:tblPr/>
      <w:tcPr>
        <w:tcBorders>
          <w:bottom w:val="single" w:sz="4" w:space="0" w:color="B5E1D9" w:themeColor="accent3" w:themeTint="99"/>
        </w:tcBorders>
      </w:tcPr>
    </w:tblStylePr>
    <w:tblStylePr w:type="nwCell">
      <w:tblPr/>
      <w:tcPr>
        <w:tcBorders>
          <w:bottom w:val="single" w:sz="4" w:space="0" w:color="B5E1D9" w:themeColor="accent3" w:themeTint="99"/>
        </w:tcBorders>
      </w:tcPr>
    </w:tblStylePr>
    <w:tblStylePr w:type="seCell">
      <w:tblPr/>
      <w:tcPr>
        <w:tcBorders>
          <w:top w:val="single" w:sz="4" w:space="0" w:color="B5E1D9" w:themeColor="accent3" w:themeTint="99"/>
        </w:tcBorders>
      </w:tcPr>
    </w:tblStylePr>
    <w:tblStylePr w:type="swCell">
      <w:tblPr/>
      <w:tcPr>
        <w:tcBorders>
          <w:top w:val="single" w:sz="4" w:space="0" w:color="B5E1D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  <w:tblStylePr w:type="neCell">
      <w:tblPr/>
      <w:tcPr>
        <w:tcBorders>
          <w:bottom w:val="single" w:sz="4" w:space="0" w:color="8B8585" w:themeColor="accent4" w:themeTint="99"/>
        </w:tcBorders>
      </w:tcPr>
    </w:tblStylePr>
    <w:tblStylePr w:type="nwCell">
      <w:tblPr/>
      <w:tcPr>
        <w:tcBorders>
          <w:bottom w:val="single" w:sz="4" w:space="0" w:color="8B8585" w:themeColor="accent4" w:themeTint="99"/>
        </w:tcBorders>
      </w:tcPr>
    </w:tblStylePr>
    <w:tblStylePr w:type="seCell">
      <w:tblPr/>
      <w:tcPr>
        <w:tcBorders>
          <w:top w:val="single" w:sz="4" w:space="0" w:color="8B8585" w:themeColor="accent4" w:themeTint="99"/>
        </w:tcBorders>
      </w:tcPr>
    </w:tblStylePr>
    <w:tblStylePr w:type="swCell">
      <w:tblPr/>
      <w:tcPr>
        <w:tcBorders>
          <w:top w:val="single" w:sz="4" w:space="0" w:color="8B858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1919" w:themeColor="accent1"/>
          <w:left w:val="single" w:sz="4" w:space="0" w:color="4B1919" w:themeColor="accent1"/>
          <w:bottom w:val="single" w:sz="4" w:space="0" w:color="4B1919" w:themeColor="accent1"/>
          <w:right w:val="single" w:sz="4" w:space="0" w:color="4B1919" w:themeColor="accent1"/>
          <w:insideH w:val="nil"/>
          <w:insideV w:val="nil"/>
        </w:tcBorders>
        <w:shd w:val="clear" w:color="auto" w:fill="4B1919" w:themeFill="accent1"/>
      </w:tcPr>
    </w:tblStylePr>
    <w:tblStylePr w:type="lastRow">
      <w:rPr>
        <w:b/>
        <w:bCs/>
      </w:rPr>
      <w:tblPr/>
      <w:tcPr>
        <w:tcBorders>
          <w:top w:val="double" w:sz="4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966" w:themeColor="accent2"/>
          <w:left w:val="single" w:sz="4" w:space="0" w:color="FFD966" w:themeColor="accent2"/>
          <w:bottom w:val="single" w:sz="4" w:space="0" w:color="FFD966" w:themeColor="accent2"/>
          <w:right w:val="single" w:sz="4" w:space="0" w:color="FFD966" w:themeColor="accent2"/>
          <w:insideH w:val="nil"/>
          <w:insideV w:val="nil"/>
        </w:tcBorders>
        <w:shd w:val="clear" w:color="auto" w:fill="FFD966" w:themeFill="accent2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CDC1" w:themeColor="accent3"/>
          <w:left w:val="single" w:sz="4" w:space="0" w:color="85CDC1" w:themeColor="accent3"/>
          <w:bottom w:val="single" w:sz="4" w:space="0" w:color="85CDC1" w:themeColor="accent3"/>
          <w:right w:val="single" w:sz="4" w:space="0" w:color="85CDC1" w:themeColor="accent3"/>
          <w:insideH w:val="nil"/>
          <w:insideV w:val="nil"/>
        </w:tcBorders>
        <w:shd w:val="clear" w:color="auto" w:fill="85CDC1" w:themeFill="accent3"/>
      </w:tcPr>
    </w:tblStylePr>
    <w:tblStylePr w:type="lastRow">
      <w:rPr>
        <w:b/>
        <w:bCs/>
      </w:rPr>
      <w:tblPr/>
      <w:tcPr>
        <w:tcBorders>
          <w:top w:val="double" w:sz="4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3838" w:themeColor="accent4"/>
          <w:left w:val="single" w:sz="4" w:space="0" w:color="3B3838" w:themeColor="accent4"/>
          <w:bottom w:val="single" w:sz="4" w:space="0" w:color="3B3838" w:themeColor="accent4"/>
          <w:right w:val="single" w:sz="4" w:space="0" w:color="3B3838" w:themeColor="accent4"/>
          <w:insideH w:val="nil"/>
          <w:insideV w:val="nil"/>
        </w:tcBorders>
        <w:shd w:val="clear" w:color="auto" w:fill="3B3838" w:themeFill="accent4"/>
      </w:tcPr>
    </w:tblStylePr>
    <w:tblStylePr w:type="lastRow">
      <w:rPr>
        <w:b/>
        <w:bCs/>
      </w:rPr>
      <w:tblPr/>
      <w:tcPr>
        <w:tcBorders>
          <w:top w:val="double" w:sz="4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1C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191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191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191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1919" w:themeFill="accent1"/>
      </w:tcPr>
    </w:tblStylePr>
    <w:tblStylePr w:type="band1Vert">
      <w:tblPr/>
      <w:tcPr>
        <w:shd w:val="clear" w:color="auto" w:fill="D68484" w:themeFill="accent1" w:themeFillTint="66"/>
      </w:tcPr>
    </w:tblStylePr>
    <w:tblStylePr w:type="band1Horz">
      <w:tblPr/>
      <w:tcPr>
        <w:shd w:val="clear" w:color="auto" w:fill="D6848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96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96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96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966" w:themeFill="accent2"/>
      </w:tcPr>
    </w:tblStylePr>
    <w:tblStylePr w:type="band1Vert">
      <w:tblPr/>
      <w:tcPr>
        <w:shd w:val="clear" w:color="auto" w:fill="FFEFC1" w:themeFill="accent2" w:themeFillTint="66"/>
      </w:tcPr>
    </w:tblStylePr>
    <w:tblStylePr w:type="band1Horz">
      <w:tblPr/>
      <w:tcPr>
        <w:shd w:val="clear" w:color="auto" w:fill="FFEFC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5F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CDC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CDC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CDC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CDC1" w:themeFill="accent3"/>
      </w:tcPr>
    </w:tblStylePr>
    <w:tblStylePr w:type="band1Vert">
      <w:tblPr/>
      <w:tcPr>
        <w:shd w:val="clear" w:color="auto" w:fill="CEEBE6" w:themeFill="accent3" w:themeFillTint="66"/>
      </w:tcPr>
    </w:tblStylePr>
    <w:tblStylePr w:type="band1Horz">
      <w:tblPr/>
      <w:tcPr>
        <w:shd w:val="clear" w:color="auto" w:fill="CEEBE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6D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383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383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383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3838" w:themeFill="accent4"/>
      </w:tcPr>
    </w:tblStylePr>
    <w:tblStylePr w:type="band1Vert">
      <w:tblPr/>
      <w:tcPr>
        <w:shd w:val="clear" w:color="auto" w:fill="B2ADAD" w:themeFill="accent4" w:themeFillTint="66"/>
      </w:tcPr>
    </w:tblStylePr>
    <w:tblStylePr w:type="band1Horz">
      <w:tblPr/>
      <w:tcPr>
        <w:shd w:val="clear" w:color="auto" w:fill="B2ADA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2222"/>
    <w:pPr>
      <w:spacing w:after="0" w:line="240" w:lineRule="auto"/>
    </w:pPr>
    <w:rPr>
      <w:color w:val="381212" w:themeColor="accent1" w:themeShade="BF"/>
    </w:r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146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2222"/>
    <w:pPr>
      <w:spacing w:after="0" w:line="240" w:lineRule="auto"/>
    </w:pPr>
    <w:rPr>
      <w:color w:val="FFC20C" w:themeColor="accent2" w:themeShade="BF"/>
    </w:r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E7A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2222"/>
    <w:pPr>
      <w:spacing w:after="0" w:line="240" w:lineRule="auto"/>
    </w:pPr>
    <w:rPr>
      <w:color w:val="49B3A1" w:themeColor="accent3" w:themeShade="BF"/>
    </w:r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5E1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2222"/>
    <w:pPr>
      <w:spacing w:after="0" w:line="240" w:lineRule="auto"/>
    </w:pPr>
    <w:rPr>
      <w:color w:val="2C2A2A" w:themeColor="accent4" w:themeShade="BF"/>
    </w:r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B858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2222"/>
    <w:pPr>
      <w:spacing w:after="0" w:line="240" w:lineRule="auto"/>
    </w:pPr>
    <w:rPr>
      <w:color w:val="381212" w:themeColor="accent1" w:themeShade="BF"/>
    </w:r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  <w:tblStylePr w:type="neCell">
      <w:tblPr/>
      <w:tcPr>
        <w:tcBorders>
          <w:bottom w:val="single" w:sz="4" w:space="0" w:color="C14646" w:themeColor="accent1" w:themeTint="99"/>
        </w:tcBorders>
      </w:tcPr>
    </w:tblStylePr>
    <w:tblStylePr w:type="nwCell">
      <w:tblPr/>
      <w:tcPr>
        <w:tcBorders>
          <w:bottom w:val="single" w:sz="4" w:space="0" w:color="C14646" w:themeColor="accent1" w:themeTint="99"/>
        </w:tcBorders>
      </w:tcPr>
    </w:tblStylePr>
    <w:tblStylePr w:type="seCell">
      <w:tblPr/>
      <w:tcPr>
        <w:tcBorders>
          <w:top w:val="single" w:sz="4" w:space="0" w:color="C14646" w:themeColor="accent1" w:themeTint="99"/>
        </w:tcBorders>
      </w:tcPr>
    </w:tblStylePr>
    <w:tblStylePr w:type="swCell">
      <w:tblPr/>
      <w:tcPr>
        <w:tcBorders>
          <w:top w:val="single" w:sz="4" w:space="0" w:color="C1464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2222"/>
    <w:pPr>
      <w:spacing w:after="0" w:line="240" w:lineRule="auto"/>
    </w:pPr>
    <w:rPr>
      <w:color w:val="FFC20C" w:themeColor="accent2" w:themeShade="BF"/>
    </w:r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  <w:tblStylePr w:type="neCell">
      <w:tblPr/>
      <w:tcPr>
        <w:tcBorders>
          <w:bottom w:val="single" w:sz="4" w:space="0" w:color="FFE7A3" w:themeColor="accent2" w:themeTint="99"/>
        </w:tcBorders>
      </w:tcPr>
    </w:tblStylePr>
    <w:tblStylePr w:type="nwCell">
      <w:tblPr/>
      <w:tcPr>
        <w:tcBorders>
          <w:bottom w:val="single" w:sz="4" w:space="0" w:color="FFE7A3" w:themeColor="accent2" w:themeTint="99"/>
        </w:tcBorders>
      </w:tcPr>
    </w:tblStylePr>
    <w:tblStylePr w:type="seCell">
      <w:tblPr/>
      <w:tcPr>
        <w:tcBorders>
          <w:top w:val="single" w:sz="4" w:space="0" w:color="FFE7A3" w:themeColor="accent2" w:themeTint="99"/>
        </w:tcBorders>
      </w:tcPr>
    </w:tblStylePr>
    <w:tblStylePr w:type="swCell">
      <w:tblPr/>
      <w:tcPr>
        <w:tcBorders>
          <w:top w:val="single" w:sz="4" w:space="0" w:color="FFE7A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2222"/>
    <w:pPr>
      <w:spacing w:after="0" w:line="240" w:lineRule="auto"/>
    </w:pPr>
    <w:rPr>
      <w:color w:val="49B3A1" w:themeColor="accent3" w:themeShade="BF"/>
    </w:r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  <w:tblStylePr w:type="neCell">
      <w:tblPr/>
      <w:tcPr>
        <w:tcBorders>
          <w:bottom w:val="single" w:sz="4" w:space="0" w:color="B5E1D9" w:themeColor="accent3" w:themeTint="99"/>
        </w:tcBorders>
      </w:tcPr>
    </w:tblStylePr>
    <w:tblStylePr w:type="nwCell">
      <w:tblPr/>
      <w:tcPr>
        <w:tcBorders>
          <w:bottom w:val="single" w:sz="4" w:space="0" w:color="B5E1D9" w:themeColor="accent3" w:themeTint="99"/>
        </w:tcBorders>
      </w:tcPr>
    </w:tblStylePr>
    <w:tblStylePr w:type="seCell">
      <w:tblPr/>
      <w:tcPr>
        <w:tcBorders>
          <w:top w:val="single" w:sz="4" w:space="0" w:color="B5E1D9" w:themeColor="accent3" w:themeTint="99"/>
        </w:tcBorders>
      </w:tcPr>
    </w:tblStylePr>
    <w:tblStylePr w:type="swCell">
      <w:tblPr/>
      <w:tcPr>
        <w:tcBorders>
          <w:top w:val="single" w:sz="4" w:space="0" w:color="B5E1D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2222"/>
    <w:pPr>
      <w:spacing w:after="0" w:line="240" w:lineRule="auto"/>
    </w:pPr>
    <w:rPr>
      <w:color w:val="2C2A2A" w:themeColor="accent4" w:themeShade="BF"/>
    </w:r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  <w:tblStylePr w:type="neCell">
      <w:tblPr/>
      <w:tcPr>
        <w:tcBorders>
          <w:bottom w:val="single" w:sz="4" w:space="0" w:color="8B8585" w:themeColor="accent4" w:themeTint="99"/>
        </w:tcBorders>
      </w:tcPr>
    </w:tblStylePr>
    <w:tblStylePr w:type="nwCell">
      <w:tblPr/>
      <w:tcPr>
        <w:tcBorders>
          <w:bottom w:val="single" w:sz="4" w:space="0" w:color="8B8585" w:themeColor="accent4" w:themeTint="99"/>
        </w:tcBorders>
      </w:tcPr>
    </w:tblStylePr>
    <w:tblStylePr w:type="seCell">
      <w:tblPr/>
      <w:tcPr>
        <w:tcBorders>
          <w:top w:val="single" w:sz="4" w:space="0" w:color="8B8585" w:themeColor="accent4" w:themeTint="99"/>
        </w:tcBorders>
      </w:tcPr>
    </w:tblStylePr>
    <w:tblStylePr w:type="swCell">
      <w:tblPr/>
      <w:tcPr>
        <w:tcBorders>
          <w:top w:val="single" w:sz="4" w:space="0" w:color="8B858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72222"/>
    <w:rPr>
      <w:rFonts w:asciiTheme="majorHAnsi" w:eastAsiaTheme="majorEastAsia" w:hAnsiTheme="majorHAnsi" w:cstheme="majorBidi"/>
      <w:color w:val="250C0C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22"/>
    <w:rPr>
      <w:rFonts w:asciiTheme="majorHAnsi" w:eastAsiaTheme="majorEastAsia" w:hAnsiTheme="majorHAnsi" w:cstheme="majorBidi"/>
      <w:i/>
      <w:iCs/>
      <w:color w:val="381212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22"/>
    <w:rPr>
      <w:rFonts w:asciiTheme="majorHAnsi" w:eastAsiaTheme="majorEastAsia" w:hAnsiTheme="majorHAnsi" w:cstheme="majorBidi"/>
      <w:color w:val="381212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22"/>
    <w:rPr>
      <w:rFonts w:asciiTheme="majorHAnsi" w:eastAsiaTheme="majorEastAsia" w:hAnsiTheme="majorHAnsi" w:cstheme="majorBidi"/>
      <w:color w:val="250C0C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22"/>
    <w:rPr>
      <w:rFonts w:asciiTheme="majorHAnsi" w:eastAsiaTheme="majorEastAsia" w:hAnsiTheme="majorHAnsi" w:cstheme="majorBidi"/>
      <w:i/>
      <w:iCs/>
      <w:color w:val="250C0C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22"/>
    <w:rPr>
      <w:rFonts w:asciiTheme="majorHAnsi" w:eastAsiaTheme="majorEastAsia" w:hAnsiTheme="majorHAnsi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22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Acronym">
    <w:name w:val="HTML Acronym"/>
    <w:basedOn w:val="DefaultParagraphFont"/>
    <w:uiPriority w:val="99"/>
    <w:semiHidden/>
    <w:unhideWhenUsed/>
    <w:rsid w:val="00572222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72222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Cite">
    <w:name w:val="HTML Cit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222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Sample">
    <w:name w:val="HTML Sample"/>
    <w:basedOn w:val="DefaultParagraphFont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yperlink">
    <w:name w:val="Hyperlink"/>
    <w:basedOn w:val="DefaultParagraphFont"/>
    <w:uiPriority w:val="99"/>
    <w:unhideWhenUsed/>
    <w:rsid w:val="000F51EC"/>
    <w:rPr>
      <w:color w:val="1D1C1C" w:themeColor="accent4" w:themeShade="80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F51EC"/>
    <w:rPr>
      <w:i/>
      <w:iCs/>
      <w:color w:val="381212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51EC"/>
    <w:pPr>
      <w:pBdr>
        <w:top w:val="single" w:sz="4" w:space="10" w:color="4B1919" w:themeColor="accent1"/>
        <w:bottom w:val="single" w:sz="4" w:space="10" w:color="4B1919" w:themeColor="accent1"/>
      </w:pBdr>
      <w:spacing w:before="360" w:after="360"/>
      <w:ind w:left="864" w:right="864"/>
      <w:jc w:val="center"/>
    </w:pPr>
    <w:rPr>
      <w:i/>
      <w:iCs/>
      <w:color w:val="38121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F51EC"/>
    <w:rPr>
      <w:i/>
      <w:iCs/>
      <w:color w:val="381212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0F51EC"/>
    <w:rPr>
      <w:b/>
      <w:bCs/>
      <w:caps w:val="0"/>
      <w:smallCaps/>
      <w:color w:val="381212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  <w:insideH w:val="single" w:sz="8" w:space="0" w:color="4B1919" w:themeColor="accent1"/>
        <w:insideV w:val="single" w:sz="8" w:space="0" w:color="4B191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18" w:space="0" w:color="4B1919" w:themeColor="accent1"/>
          <w:right w:val="single" w:sz="8" w:space="0" w:color="4B1919" w:themeColor="accent1"/>
          <w:insideH w:val="nil"/>
          <w:insideV w:val="single" w:sz="8" w:space="0" w:color="4B191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  <w:insideH w:val="nil"/>
          <w:insideV w:val="single" w:sz="8" w:space="0" w:color="4B191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  <w:tblStylePr w:type="band1Vert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  <w:shd w:val="clear" w:color="auto" w:fill="E5B3B3" w:themeFill="accent1" w:themeFillTint="3F"/>
      </w:tcPr>
    </w:tblStylePr>
    <w:tblStylePr w:type="band1Horz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  <w:insideV w:val="single" w:sz="8" w:space="0" w:color="4B1919" w:themeColor="accent1"/>
        </w:tcBorders>
        <w:shd w:val="clear" w:color="auto" w:fill="E5B3B3" w:themeFill="accent1" w:themeFillTint="3F"/>
      </w:tcPr>
    </w:tblStylePr>
    <w:tblStylePr w:type="band2Horz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  <w:insideV w:val="single" w:sz="8" w:space="0" w:color="4B1919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  <w:insideH w:val="single" w:sz="8" w:space="0" w:color="FFD966" w:themeColor="accent2"/>
        <w:insideV w:val="single" w:sz="8" w:space="0" w:color="FFD96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18" w:space="0" w:color="FFD966" w:themeColor="accent2"/>
          <w:right w:val="single" w:sz="8" w:space="0" w:color="FFD966" w:themeColor="accent2"/>
          <w:insideH w:val="nil"/>
          <w:insideV w:val="single" w:sz="8" w:space="0" w:color="FFD96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  <w:insideH w:val="nil"/>
          <w:insideV w:val="single" w:sz="8" w:space="0" w:color="FFD96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  <w:tblStylePr w:type="band1Vert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  <w:shd w:val="clear" w:color="auto" w:fill="FFF5D9" w:themeFill="accent2" w:themeFillTint="3F"/>
      </w:tcPr>
    </w:tblStylePr>
    <w:tblStylePr w:type="band1Horz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  <w:insideV w:val="single" w:sz="8" w:space="0" w:color="FFD966" w:themeColor="accent2"/>
        </w:tcBorders>
        <w:shd w:val="clear" w:color="auto" w:fill="FFF5D9" w:themeFill="accent2" w:themeFillTint="3F"/>
      </w:tcPr>
    </w:tblStylePr>
    <w:tblStylePr w:type="band2Horz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  <w:insideV w:val="single" w:sz="8" w:space="0" w:color="FFD96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  <w:insideH w:val="single" w:sz="8" w:space="0" w:color="85CDC1" w:themeColor="accent3"/>
        <w:insideV w:val="single" w:sz="8" w:space="0" w:color="85CDC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18" w:space="0" w:color="85CDC1" w:themeColor="accent3"/>
          <w:right w:val="single" w:sz="8" w:space="0" w:color="85CDC1" w:themeColor="accent3"/>
          <w:insideH w:val="nil"/>
          <w:insideV w:val="single" w:sz="8" w:space="0" w:color="85CDC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  <w:insideH w:val="nil"/>
          <w:insideV w:val="single" w:sz="8" w:space="0" w:color="85CDC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  <w:tblStylePr w:type="band1Vert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  <w:shd w:val="clear" w:color="auto" w:fill="E0F2EF" w:themeFill="accent3" w:themeFillTint="3F"/>
      </w:tcPr>
    </w:tblStylePr>
    <w:tblStylePr w:type="band1Horz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  <w:insideV w:val="single" w:sz="8" w:space="0" w:color="85CDC1" w:themeColor="accent3"/>
        </w:tcBorders>
        <w:shd w:val="clear" w:color="auto" w:fill="E0F2EF" w:themeFill="accent3" w:themeFillTint="3F"/>
      </w:tcPr>
    </w:tblStylePr>
    <w:tblStylePr w:type="band2Horz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  <w:insideV w:val="single" w:sz="8" w:space="0" w:color="85CDC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  <w:insideH w:val="single" w:sz="8" w:space="0" w:color="3B3838" w:themeColor="accent4"/>
        <w:insideV w:val="single" w:sz="8" w:space="0" w:color="3B383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18" w:space="0" w:color="3B3838" w:themeColor="accent4"/>
          <w:right w:val="single" w:sz="8" w:space="0" w:color="3B3838" w:themeColor="accent4"/>
          <w:insideH w:val="nil"/>
          <w:insideV w:val="single" w:sz="8" w:space="0" w:color="3B383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  <w:insideH w:val="nil"/>
          <w:insideV w:val="single" w:sz="8" w:space="0" w:color="3B383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  <w:tblStylePr w:type="band1Vert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  <w:shd w:val="clear" w:color="auto" w:fill="CFCCCC" w:themeFill="accent4" w:themeFillTint="3F"/>
      </w:tcPr>
    </w:tblStylePr>
    <w:tblStylePr w:type="band1Horz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  <w:insideV w:val="single" w:sz="8" w:space="0" w:color="3B3838" w:themeColor="accent4"/>
        </w:tcBorders>
        <w:shd w:val="clear" w:color="auto" w:fill="CFCCCC" w:themeFill="accent4" w:themeFillTint="3F"/>
      </w:tcPr>
    </w:tblStylePr>
    <w:tblStylePr w:type="band2Horz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  <w:insideV w:val="single" w:sz="8" w:space="0" w:color="3B383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1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  <w:shd w:val="clear" w:color="auto" w:fill="FFFFFF" w:themeFill="accent5" w:themeFillTint="3F"/>
      </w:tcPr>
    </w:tblStylePr>
    <w:tblStylePr w:type="band2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1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  <w:shd w:val="clear" w:color="auto" w:fill="FFFFFF" w:themeFill="accent6" w:themeFillTint="3F"/>
      </w:tcPr>
    </w:tblStylePr>
    <w:tblStylePr w:type="band2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191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  <w:tblStylePr w:type="band1Horz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96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  <w:tblStylePr w:type="band1Horz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CDC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  <w:tblStylePr w:type="band1Horz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383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  <w:tblStylePr w:type="band1Horz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2222"/>
    <w:pPr>
      <w:spacing w:after="0" w:line="240" w:lineRule="auto"/>
    </w:pPr>
    <w:rPr>
      <w:color w:val="381212" w:themeColor="accent1" w:themeShade="BF"/>
    </w:rPr>
    <w:tblPr>
      <w:tblStyleRowBandSize w:val="1"/>
      <w:tblStyleColBandSize w:val="1"/>
      <w:tblBorders>
        <w:top w:val="single" w:sz="8" w:space="0" w:color="4B1919" w:themeColor="accent1"/>
        <w:bottom w:val="single" w:sz="8" w:space="0" w:color="4B191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1919" w:themeColor="accent1"/>
          <w:left w:val="nil"/>
          <w:bottom w:val="single" w:sz="8" w:space="0" w:color="4B191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1919" w:themeColor="accent1"/>
          <w:left w:val="nil"/>
          <w:bottom w:val="single" w:sz="8" w:space="0" w:color="4B191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2222"/>
    <w:pPr>
      <w:spacing w:after="0" w:line="240" w:lineRule="auto"/>
    </w:pPr>
    <w:rPr>
      <w:color w:val="FFC20C" w:themeColor="accent2" w:themeShade="BF"/>
    </w:rPr>
    <w:tblPr>
      <w:tblStyleRowBandSize w:val="1"/>
      <w:tblStyleColBandSize w:val="1"/>
      <w:tblBorders>
        <w:top w:val="single" w:sz="8" w:space="0" w:color="FFD966" w:themeColor="accent2"/>
        <w:bottom w:val="single" w:sz="8" w:space="0" w:color="FFD96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966" w:themeColor="accent2"/>
          <w:left w:val="nil"/>
          <w:bottom w:val="single" w:sz="8" w:space="0" w:color="FFD96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966" w:themeColor="accent2"/>
          <w:left w:val="nil"/>
          <w:bottom w:val="single" w:sz="8" w:space="0" w:color="FFD96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2222"/>
    <w:pPr>
      <w:spacing w:after="0" w:line="240" w:lineRule="auto"/>
    </w:pPr>
    <w:rPr>
      <w:color w:val="49B3A1" w:themeColor="accent3" w:themeShade="BF"/>
    </w:rPr>
    <w:tblPr>
      <w:tblStyleRowBandSize w:val="1"/>
      <w:tblStyleColBandSize w:val="1"/>
      <w:tblBorders>
        <w:top w:val="single" w:sz="8" w:space="0" w:color="85CDC1" w:themeColor="accent3"/>
        <w:bottom w:val="single" w:sz="8" w:space="0" w:color="85CDC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CDC1" w:themeColor="accent3"/>
          <w:left w:val="nil"/>
          <w:bottom w:val="single" w:sz="8" w:space="0" w:color="85CDC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CDC1" w:themeColor="accent3"/>
          <w:left w:val="nil"/>
          <w:bottom w:val="single" w:sz="8" w:space="0" w:color="85CDC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2222"/>
    <w:pPr>
      <w:spacing w:after="0" w:line="240" w:lineRule="auto"/>
    </w:pPr>
    <w:rPr>
      <w:color w:val="2C2A2A" w:themeColor="accent4" w:themeShade="BF"/>
    </w:rPr>
    <w:tblPr>
      <w:tblStyleRowBandSize w:val="1"/>
      <w:tblStyleColBandSize w:val="1"/>
      <w:tblBorders>
        <w:top w:val="single" w:sz="8" w:space="0" w:color="3B3838" w:themeColor="accent4"/>
        <w:bottom w:val="single" w:sz="8" w:space="0" w:color="3B383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3838" w:themeColor="accent4"/>
          <w:left w:val="nil"/>
          <w:bottom w:val="single" w:sz="8" w:space="0" w:color="3B383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3838" w:themeColor="accent4"/>
          <w:left w:val="nil"/>
          <w:bottom w:val="single" w:sz="8" w:space="0" w:color="3B383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2222"/>
    <w:rPr>
      <w:sz w:val="22"/>
    </w:rPr>
  </w:style>
  <w:style w:type="paragraph" w:styleId="List">
    <w:name w:val="List"/>
    <w:basedOn w:val="Normal"/>
    <w:uiPriority w:val="99"/>
    <w:semiHidden/>
    <w:unhideWhenUsed/>
    <w:rsid w:val="0057222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7222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7222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7222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7222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7222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222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ListParagraph">
    <w:name w:val="List Paragraph"/>
    <w:aliases w:val="Bullet List,FooterText,List Paragraph1,numbered,Paragraphe de liste1,列出段落,列出段落1,Bulletr List Paragraph,List Paragraph2,List Paragraph21,Parágrafo da Lista1,Párrafo de lista1,Listeafsnit1,リスト段落1,Paragraphe de liste,????,????1,Fo"/>
    <w:basedOn w:val="Normal"/>
    <w:link w:val="ListParagraphChar"/>
    <w:uiPriority w:val="34"/>
    <w:qFormat/>
    <w:rsid w:val="0057222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46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7A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5E1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858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2">
    <w:name w:val="List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14646" w:themeColor="accent1" w:themeTint="99"/>
        <w:bottom w:val="single" w:sz="4" w:space="0" w:color="C14646" w:themeColor="accent1" w:themeTint="99"/>
        <w:insideH w:val="single" w:sz="4" w:space="0" w:color="C1464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7A3" w:themeColor="accent2" w:themeTint="99"/>
        <w:bottom w:val="single" w:sz="4" w:space="0" w:color="FFE7A3" w:themeColor="accent2" w:themeTint="99"/>
        <w:insideH w:val="single" w:sz="4" w:space="0" w:color="FFE7A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5E1D9" w:themeColor="accent3" w:themeTint="99"/>
        <w:bottom w:val="single" w:sz="4" w:space="0" w:color="B5E1D9" w:themeColor="accent3" w:themeTint="99"/>
        <w:insideH w:val="single" w:sz="4" w:space="0" w:color="B5E1D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B8585" w:themeColor="accent4" w:themeTint="99"/>
        <w:bottom w:val="single" w:sz="4" w:space="0" w:color="8B8585" w:themeColor="accent4" w:themeTint="99"/>
        <w:insideH w:val="single" w:sz="4" w:space="0" w:color="8B858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bottom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bottom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3">
    <w:name w:val="List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4B1919" w:themeColor="accent1"/>
        <w:left w:val="single" w:sz="4" w:space="0" w:color="4B1919" w:themeColor="accent1"/>
        <w:bottom w:val="single" w:sz="4" w:space="0" w:color="4B1919" w:themeColor="accent1"/>
        <w:right w:val="single" w:sz="4" w:space="0" w:color="4B191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1919" w:themeFill="accent1"/>
      </w:tcPr>
    </w:tblStylePr>
    <w:tblStylePr w:type="lastRow">
      <w:rPr>
        <w:b/>
        <w:bCs/>
      </w:rPr>
      <w:tblPr/>
      <w:tcPr>
        <w:tcBorders>
          <w:top w:val="double" w:sz="4" w:space="0" w:color="4B191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1919" w:themeColor="accent1"/>
          <w:right w:val="single" w:sz="4" w:space="0" w:color="4B1919" w:themeColor="accent1"/>
        </w:tcBorders>
      </w:tcPr>
    </w:tblStylePr>
    <w:tblStylePr w:type="band1Horz">
      <w:tblPr/>
      <w:tcPr>
        <w:tcBorders>
          <w:top w:val="single" w:sz="4" w:space="0" w:color="4B1919" w:themeColor="accent1"/>
          <w:bottom w:val="single" w:sz="4" w:space="0" w:color="4B191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1919" w:themeColor="accent1"/>
          <w:left w:val="nil"/>
        </w:tcBorders>
      </w:tcPr>
    </w:tblStylePr>
    <w:tblStylePr w:type="swCell">
      <w:tblPr/>
      <w:tcPr>
        <w:tcBorders>
          <w:top w:val="double" w:sz="4" w:space="0" w:color="4B1919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2"/>
        <w:left w:val="single" w:sz="4" w:space="0" w:color="FFD966" w:themeColor="accent2"/>
        <w:bottom w:val="single" w:sz="4" w:space="0" w:color="FFD966" w:themeColor="accent2"/>
        <w:right w:val="single" w:sz="4" w:space="0" w:color="FFD96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966" w:themeFill="accent2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966" w:themeColor="accent2"/>
          <w:right w:val="single" w:sz="4" w:space="0" w:color="FFD966" w:themeColor="accent2"/>
        </w:tcBorders>
      </w:tcPr>
    </w:tblStylePr>
    <w:tblStylePr w:type="band1Horz">
      <w:tblPr/>
      <w:tcPr>
        <w:tcBorders>
          <w:top w:val="single" w:sz="4" w:space="0" w:color="FFD966" w:themeColor="accent2"/>
          <w:bottom w:val="single" w:sz="4" w:space="0" w:color="FFD96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966" w:themeColor="accent2"/>
          <w:left w:val="nil"/>
        </w:tcBorders>
      </w:tcPr>
    </w:tblStylePr>
    <w:tblStylePr w:type="swCell">
      <w:tblPr/>
      <w:tcPr>
        <w:tcBorders>
          <w:top w:val="double" w:sz="4" w:space="0" w:color="FFD96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5CDC1" w:themeColor="accent3"/>
        <w:left w:val="single" w:sz="4" w:space="0" w:color="85CDC1" w:themeColor="accent3"/>
        <w:bottom w:val="single" w:sz="4" w:space="0" w:color="85CDC1" w:themeColor="accent3"/>
        <w:right w:val="single" w:sz="4" w:space="0" w:color="85CDC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CDC1" w:themeFill="accent3"/>
      </w:tcPr>
    </w:tblStylePr>
    <w:tblStylePr w:type="lastRow">
      <w:rPr>
        <w:b/>
        <w:bCs/>
      </w:rPr>
      <w:tblPr/>
      <w:tcPr>
        <w:tcBorders>
          <w:top w:val="double" w:sz="4" w:space="0" w:color="85CDC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CDC1" w:themeColor="accent3"/>
          <w:right w:val="single" w:sz="4" w:space="0" w:color="85CDC1" w:themeColor="accent3"/>
        </w:tcBorders>
      </w:tcPr>
    </w:tblStylePr>
    <w:tblStylePr w:type="band1Horz">
      <w:tblPr/>
      <w:tcPr>
        <w:tcBorders>
          <w:top w:val="single" w:sz="4" w:space="0" w:color="85CDC1" w:themeColor="accent3"/>
          <w:bottom w:val="single" w:sz="4" w:space="0" w:color="85CDC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CDC1" w:themeColor="accent3"/>
          <w:left w:val="nil"/>
        </w:tcBorders>
      </w:tcPr>
    </w:tblStylePr>
    <w:tblStylePr w:type="swCell">
      <w:tblPr/>
      <w:tcPr>
        <w:tcBorders>
          <w:top w:val="double" w:sz="4" w:space="0" w:color="85CDC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3B3838" w:themeColor="accent4"/>
        <w:left w:val="single" w:sz="4" w:space="0" w:color="3B3838" w:themeColor="accent4"/>
        <w:bottom w:val="single" w:sz="4" w:space="0" w:color="3B3838" w:themeColor="accent4"/>
        <w:right w:val="single" w:sz="4" w:space="0" w:color="3B383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3838" w:themeFill="accent4"/>
      </w:tcPr>
    </w:tblStylePr>
    <w:tblStylePr w:type="lastRow">
      <w:rPr>
        <w:b/>
        <w:bCs/>
      </w:rPr>
      <w:tblPr/>
      <w:tcPr>
        <w:tcBorders>
          <w:top w:val="double" w:sz="4" w:space="0" w:color="3B383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3838" w:themeColor="accent4"/>
          <w:right w:val="single" w:sz="4" w:space="0" w:color="3B3838" w:themeColor="accent4"/>
        </w:tcBorders>
      </w:tcPr>
    </w:tblStylePr>
    <w:tblStylePr w:type="band1Horz">
      <w:tblPr/>
      <w:tcPr>
        <w:tcBorders>
          <w:top w:val="single" w:sz="4" w:space="0" w:color="3B3838" w:themeColor="accent4"/>
          <w:bottom w:val="single" w:sz="4" w:space="0" w:color="3B383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3838" w:themeColor="accent4"/>
          <w:left w:val="nil"/>
        </w:tcBorders>
      </w:tcPr>
    </w:tblStylePr>
    <w:tblStylePr w:type="swCell">
      <w:tblPr/>
      <w:tcPr>
        <w:tcBorders>
          <w:top w:val="double" w:sz="4" w:space="0" w:color="3B383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5"/>
          <w:right w:val="single" w:sz="4" w:space="0" w:color="FFFFFF" w:themeColor="accent5"/>
        </w:tcBorders>
      </w:tcPr>
    </w:tblStylePr>
    <w:tblStylePr w:type="band1Horz">
      <w:tblPr/>
      <w:tcPr>
        <w:tcBorders>
          <w:top w:val="single" w:sz="4" w:space="0" w:color="FFFFFF" w:themeColor="accent5"/>
          <w:bottom w:val="single" w:sz="4" w:space="0" w:color="FFFF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5"/>
          <w:left w:val="nil"/>
        </w:tcBorders>
      </w:tcPr>
    </w:tblStylePr>
    <w:tblStylePr w:type="swCell">
      <w:tblPr/>
      <w:tcPr>
        <w:tcBorders>
          <w:top w:val="double" w:sz="4" w:space="0" w:color="FFFFF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6"/>
          <w:right w:val="single" w:sz="4" w:space="0" w:color="FFFFFF" w:themeColor="accent6"/>
        </w:tcBorders>
      </w:tcPr>
    </w:tblStylePr>
    <w:tblStylePr w:type="band1Horz">
      <w:tblPr/>
      <w:tcPr>
        <w:tcBorders>
          <w:top w:val="single" w:sz="4" w:space="0" w:color="FFFFFF" w:themeColor="accent6"/>
          <w:bottom w:val="single" w:sz="4" w:space="0" w:color="FFFFF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6"/>
          <w:left w:val="nil"/>
        </w:tcBorders>
      </w:tcPr>
    </w:tblStylePr>
    <w:tblStylePr w:type="swCell">
      <w:tblPr/>
      <w:tcPr>
        <w:tcBorders>
          <w:top w:val="double" w:sz="4" w:space="0" w:color="FFFFF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1919" w:themeColor="accent1"/>
          <w:left w:val="single" w:sz="4" w:space="0" w:color="4B1919" w:themeColor="accent1"/>
          <w:bottom w:val="single" w:sz="4" w:space="0" w:color="4B1919" w:themeColor="accent1"/>
          <w:right w:val="single" w:sz="4" w:space="0" w:color="4B1919" w:themeColor="accent1"/>
          <w:insideH w:val="nil"/>
        </w:tcBorders>
        <w:shd w:val="clear" w:color="auto" w:fill="4B1919" w:themeFill="accent1"/>
      </w:tcPr>
    </w:tblStylePr>
    <w:tblStylePr w:type="lastRow">
      <w:rPr>
        <w:b/>
        <w:bCs/>
      </w:rPr>
      <w:tblPr/>
      <w:tcPr>
        <w:tcBorders>
          <w:top w:val="double" w:sz="4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966" w:themeColor="accent2"/>
          <w:left w:val="single" w:sz="4" w:space="0" w:color="FFD966" w:themeColor="accent2"/>
          <w:bottom w:val="single" w:sz="4" w:space="0" w:color="FFD966" w:themeColor="accent2"/>
          <w:right w:val="single" w:sz="4" w:space="0" w:color="FFD966" w:themeColor="accent2"/>
          <w:insideH w:val="nil"/>
        </w:tcBorders>
        <w:shd w:val="clear" w:color="auto" w:fill="FFD966" w:themeFill="accent2"/>
      </w:tcPr>
    </w:tblStylePr>
    <w:tblStylePr w:type="lastRow">
      <w:rPr>
        <w:b/>
        <w:bCs/>
      </w:rPr>
      <w:tblPr/>
      <w:tcPr>
        <w:tcBorders>
          <w:top w:val="double" w:sz="4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CDC1" w:themeColor="accent3"/>
          <w:left w:val="single" w:sz="4" w:space="0" w:color="85CDC1" w:themeColor="accent3"/>
          <w:bottom w:val="single" w:sz="4" w:space="0" w:color="85CDC1" w:themeColor="accent3"/>
          <w:right w:val="single" w:sz="4" w:space="0" w:color="85CDC1" w:themeColor="accent3"/>
          <w:insideH w:val="nil"/>
        </w:tcBorders>
        <w:shd w:val="clear" w:color="auto" w:fill="85CDC1" w:themeFill="accent3"/>
      </w:tcPr>
    </w:tblStylePr>
    <w:tblStylePr w:type="lastRow">
      <w:rPr>
        <w:b/>
        <w:bCs/>
      </w:rPr>
      <w:tblPr/>
      <w:tcPr>
        <w:tcBorders>
          <w:top w:val="double" w:sz="4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3838" w:themeColor="accent4"/>
          <w:left w:val="single" w:sz="4" w:space="0" w:color="3B3838" w:themeColor="accent4"/>
          <w:bottom w:val="single" w:sz="4" w:space="0" w:color="3B3838" w:themeColor="accent4"/>
          <w:right w:val="single" w:sz="4" w:space="0" w:color="3B3838" w:themeColor="accent4"/>
          <w:insideH w:val="nil"/>
        </w:tcBorders>
        <w:shd w:val="clear" w:color="auto" w:fill="3B3838" w:themeFill="accent4"/>
      </w:tcPr>
    </w:tblStylePr>
    <w:tblStylePr w:type="lastRow">
      <w:rPr>
        <w:b/>
        <w:bCs/>
      </w:rPr>
      <w:tblPr/>
      <w:tcPr>
        <w:tcBorders>
          <w:top w:val="double" w:sz="4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1919" w:themeColor="accent1"/>
        <w:left w:val="single" w:sz="24" w:space="0" w:color="4B1919" w:themeColor="accent1"/>
        <w:bottom w:val="single" w:sz="24" w:space="0" w:color="4B1919" w:themeColor="accent1"/>
        <w:right w:val="single" w:sz="24" w:space="0" w:color="4B1919" w:themeColor="accent1"/>
      </w:tblBorders>
    </w:tblPr>
    <w:tcPr>
      <w:shd w:val="clear" w:color="auto" w:fill="4B191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966" w:themeColor="accent2"/>
        <w:left w:val="single" w:sz="24" w:space="0" w:color="FFD966" w:themeColor="accent2"/>
        <w:bottom w:val="single" w:sz="24" w:space="0" w:color="FFD966" w:themeColor="accent2"/>
        <w:right w:val="single" w:sz="24" w:space="0" w:color="FFD966" w:themeColor="accent2"/>
      </w:tblBorders>
    </w:tblPr>
    <w:tcPr>
      <w:shd w:val="clear" w:color="auto" w:fill="FFD96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CDC1" w:themeColor="accent3"/>
        <w:left w:val="single" w:sz="24" w:space="0" w:color="85CDC1" w:themeColor="accent3"/>
        <w:bottom w:val="single" w:sz="24" w:space="0" w:color="85CDC1" w:themeColor="accent3"/>
        <w:right w:val="single" w:sz="24" w:space="0" w:color="85CDC1" w:themeColor="accent3"/>
      </w:tblBorders>
    </w:tblPr>
    <w:tcPr>
      <w:shd w:val="clear" w:color="auto" w:fill="85CDC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B3838" w:themeColor="accent4"/>
        <w:left w:val="single" w:sz="24" w:space="0" w:color="3B3838" w:themeColor="accent4"/>
        <w:bottom w:val="single" w:sz="24" w:space="0" w:color="3B3838" w:themeColor="accent4"/>
        <w:right w:val="single" w:sz="24" w:space="0" w:color="3B3838" w:themeColor="accent4"/>
      </w:tblBorders>
    </w:tblPr>
    <w:tcPr>
      <w:shd w:val="clear" w:color="auto" w:fill="3B383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5"/>
        <w:left w:val="single" w:sz="24" w:space="0" w:color="FFFFFF" w:themeColor="accent5"/>
        <w:bottom w:val="single" w:sz="24" w:space="0" w:color="FFFFFF" w:themeColor="accent5"/>
        <w:right w:val="single" w:sz="24" w:space="0" w:color="FFFFFF" w:themeColor="accent5"/>
      </w:tblBorders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6"/>
        <w:left w:val="single" w:sz="24" w:space="0" w:color="FFFFFF" w:themeColor="accent6"/>
        <w:bottom w:val="single" w:sz="24" w:space="0" w:color="FFFFFF" w:themeColor="accent6"/>
        <w:right w:val="single" w:sz="24" w:space="0" w:color="FFFFFF" w:themeColor="accent6"/>
      </w:tblBorders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2222"/>
    <w:pPr>
      <w:spacing w:after="0" w:line="240" w:lineRule="auto"/>
    </w:pPr>
    <w:rPr>
      <w:color w:val="381212" w:themeColor="accent1" w:themeShade="BF"/>
    </w:rPr>
    <w:tblPr>
      <w:tblStyleRowBandSize w:val="1"/>
      <w:tblStyleColBandSize w:val="1"/>
      <w:tblBorders>
        <w:top w:val="single" w:sz="4" w:space="0" w:color="4B1919" w:themeColor="accent1"/>
        <w:bottom w:val="single" w:sz="4" w:space="0" w:color="4B191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B191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2222"/>
    <w:pPr>
      <w:spacing w:after="0" w:line="240" w:lineRule="auto"/>
    </w:pPr>
    <w:rPr>
      <w:color w:val="FFC20C" w:themeColor="accent2" w:themeShade="BF"/>
    </w:rPr>
    <w:tblPr>
      <w:tblStyleRowBandSize w:val="1"/>
      <w:tblStyleColBandSize w:val="1"/>
      <w:tblBorders>
        <w:top w:val="single" w:sz="4" w:space="0" w:color="FFD966" w:themeColor="accent2"/>
        <w:bottom w:val="single" w:sz="4" w:space="0" w:color="FFD96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D96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2222"/>
    <w:pPr>
      <w:spacing w:after="0" w:line="240" w:lineRule="auto"/>
    </w:pPr>
    <w:rPr>
      <w:color w:val="49B3A1" w:themeColor="accent3" w:themeShade="BF"/>
    </w:rPr>
    <w:tblPr>
      <w:tblStyleRowBandSize w:val="1"/>
      <w:tblStyleColBandSize w:val="1"/>
      <w:tblBorders>
        <w:top w:val="single" w:sz="4" w:space="0" w:color="85CDC1" w:themeColor="accent3"/>
        <w:bottom w:val="single" w:sz="4" w:space="0" w:color="85CDC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CDC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2222"/>
    <w:pPr>
      <w:spacing w:after="0" w:line="240" w:lineRule="auto"/>
    </w:pPr>
    <w:rPr>
      <w:color w:val="2C2A2A" w:themeColor="accent4" w:themeShade="BF"/>
    </w:rPr>
    <w:tblPr>
      <w:tblStyleRowBandSize w:val="1"/>
      <w:tblStyleColBandSize w:val="1"/>
      <w:tblBorders>
        <w:top w:val="single" w:sz="4" w:space="0" w:color="3B3838" w:themeColor="accent4"/>
        <w:bottom w:val="single" w:sz="4" w:space="0" w:color="3B383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3B383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/>
        <w:bottom w:val="single" w:sz="4" w:space="0" w:color="FFFF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/>
        <w:bottom w:val="single" w:sz="4" w:space="0" w:color="FFFFF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2222"/>
    <w:pPr>
      <w:spacing w:after="0" w:line="240" w:lineRule="auto"/>
    </w:pPr>
    <w:rPr>
      <w:color w:val="38121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191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191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191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191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2222"/>
    <w:pPr>
      <w:spacing w:after="0" w:line="240" w:lineRule="auto"/>
    </w:pPr>
    <w:rPr>
      <w:color w:val="FFC20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96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96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96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96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2222"/>
    <w:pPr>
      <w:spacing w:after="0" w:line="240" w:lineRule="auto"/>
    </w:pPr>
    <w:rPr>
      <w:color w:val="49B3A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CDC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CDC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CDC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CDC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2222"/>
    <w:pPr>
      <w:spacing w:after="0" w:line="240" w:lineRule="auto"/>
    </w:pPr>
    <w:rPr>
      <w:color w:val="2C2A2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B383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B383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B383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B383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MediumGrid1">
    <w:name w:val="Medium Grid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983232" w:themeColor="accent1" w:themeTint="BF"/>
        <w:left w:val="single" w:sz="8" w:space="0" w:color="983232" w:themeColor="accent1" w:themeTint="BF"/>
        <w:bottom w:val="single" w:sz="8" w:space="0" w:color="983232" w:themeColor="accent1" w:themeTint="BF"/>
        <w:right w:val="single" w:sz="8" w:space="0" w:color="983232" w:themeColor="accent1" w:themeTint="BF"/>
        <w:insideH w:val="single" w:sz="8" w:space="0" w:color="983232" w:themeColor="accent1" w:themeTint="BF"/>
        <w:insideV w:val="single" w:sz="8" w:space="0" w:color="983232" w:themeColor="accent1" w:themeTint="BF"/>
      </w:tblBorders>
    </w:tblPr>
    <w:tcPr>
      <w:shd w:val="clear" w:color="auto" w:fill="E5B3B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8323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6565" w:themeFill="accent1" w:themeFillTint="7F"/>
      </w:tcPr>
    </w:tblStylePr>
    <w:tblStylePr w:type="band1Horz">
      <w:tblPr/>
      <w:tcPr>
        <w:shd w:val="clear" w:color="auto" w:fill="CC656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E28C" w:themeColor="accent2" w:themeTint="BF"/>
        <w:left w:val="single" w:sz="8" w:space="0" w:color="FFE28C" w:themeColor="accent2" w:themeTint="BF"/>
        <w:bottom w:val="single" w:sz="8" w:space="0" w:color="FFE28C" w:themeColor="accent2" w:themeTint="BF"/>
        <w:right w:val="single" w:sz="8" w:space="0" w:color="FFE28C" w:themeColor="accent2" w:themeTint="BF"/>
        <w:insideH w:val="single" w:sz="8" w:space="0" w:color="FFE28C" w:themeColor="accent2" w:themeTint="BF"/>
        <w:insideV w:val="single" w:sz="8" w:space="0" w:color="FFE28C" w:themeColor="accent2" w:themeTint="BF"/>
      </w:tblBorders>
    </w:tblPr>
    <w:tcPr>
      <w:shd w:val="clear" w:color="auto" w:fill="FFF5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28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BB2" w:themeFill="accent2" w:themeFillTint="7F"/>
      </w:tcPr>
    </w:tblStylePr>
    <w:tblStylePr w:type="band1Horz">
      <w:tblPr/>
      <w:tcPr>
        <w:shd w:val="clear" w:color="auto" w:fill="FFEBB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A3D9D0" w:themeColor="accent3" w:themeTint="BF"/>
        <w:left w:val="single" w:sz="8" w:space="0" w:color="A3D9D0" w:themeColor="accent3" w:themeTint="BF"/>
        <w:bottom w:val="single" w:sz="8" w:space="0" w:color="A3D9D0" w:themeColor="accent3" w:themeTint="BF"/>
        <w:right w:val="single" w:sz="8" w:space="0" w:color="A3D9D0" w:themeColor="accent3" w:themeTint="BF"/>
        <w:insideH w:val="single" w:sz="8" w:space="0" w:color="A3D9D0" w:themeColor="accent3" w:themeTint="BF"/>
        <w:insideV w:val="single" w:sz="8" w:space="0" w:color="A3D9D0" w:themeColor="accent3" w:themeTint="BF"/>
      </w:tblBorders>
    </w:tblPr>
    <w:tcPr>
      <w:shd w:val="clear" w:color="auto" w:fill="E0F2E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3D9D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6E0" w:themeFill="accent3" w:themeFillTint="7F"/>
      </w:tcPr>
    </w:tblStylePr>
    <w:tblStylePr w:type="band1Horz">
      <w:tblPr/>
      <w:tcPr>
        <w:shd w:val="clear" w:color="auto" w:fill="C2E6E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D6868" w:themeColor="accent4" w:themeTint="BF"/>
        <w:left w:val="single" w:sz="8" w:space="0" w:color="6D6868" w:themeColor="accent4" w:themeTint="BF"/>
        <w:bottom w:val="single" w:sz="8" w:space="0" w:color="6D6868" w:themeColor="accent4" w:themeTint="BF"/>
        <w:right w:val="single" w:sz="8" w:space="0" w:color="6D6868" w:themeColor="accent4" w:themeTint="BF"/>
        <w:insideH w:val="single" w:sz="8" w:space="0" w:color="6D6868" w:themeColor="accent4" w:themeTint="BF"/>
        <w:insideV w:val="single" w:sz="8" w:space="0" w:color="6D6868" w:themeColor="accent4" w:themeTint="BF"/>
      </w:tblBorders>
    </w:tblPr>
    <w:tcPr>
      <w:shd w:val="clear" w:color="auto" w:fill="CFCCC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D686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F9999" w:themeFill="accent4" w:themeFillTint="7F"/>
      </w:tcPr>
    </w:tblStylePr>
    <w:tblStylePr w:type="band1Horz">
      <w:tblPr/>
      <w:tcPr>
        <w:shd w:val="clear" w:color="auto" w:fill="9F9999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  <w:insideV w:val="single" w:sz="8" w:space="0" w:color="FFFFFF" w:themeColor="accent5" w:themeTint="BF"/>
      </w:tblBorders>
    </w:tblPr>
    <w:tcPr>
      <w:shd w:val="clear" w:color="auto" w:fill="FFFF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  <w:insideV w:val="single" w:sz="8" w:space="0" w:color="FFFFFF" w:themeColor="accent6" w:themeTint="BF"/>
      </w:tblBorders>
    </w:tblPr>
    <w:tcPr>
      <w:shd w:val="clear" w:color="auto" w:fill="FFFF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  <w:insideH w:val="single" w:sz="8" w:space="0" w:color="4B1919" w:themeColor="accent1"/>
        <w:insideV w:val="single" w:sz="8" w:space="0" w:color="4B1919" w:themeColor="accent1"/>
      </w:tblBorders>
    </w:tblPr>
    <w:tcPr>
      <w:shd w:val="clear" w:color="auto" w:fill="E5B3B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E0E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C1C1" w:themeFill="accent1" w:themeFillTint="33"/>
      </w:tcPr>
    </w:tblStylePr>
    <w:tblStylePr w:type="band1Vert">
      <w:tblPr/>
      <w:tcPr>
        <w:shd w:val="clear" w:color="auto" w:fill="CC6565" w:themeFill="accent1" w:themeFillTint="7F"/>
      </w:tcPr>
    </w:tblStylePr>
    <w:tblStylePr w:type="band1Horz">
      <w:tblPr/>
      <w:tcPr>
        <w:tcBorders>
          <w:insideH w:val="single" w:sz="6" w:space="0" w:color="4B1919" w:themeColor="accent1"/>
          <w:insideV w:val="single" w:sz="6" w:space="0" w:color="4B1919" w:themeColor="accent1"/>
        </w:tcBorders>
        <w:shd w:val="clear" w:color="auto" w:fill="CC656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  <w:insideH w:val="single" w:sz="8" w:space="0" w:color="FFD966" w:themeColor="accent2"/>
        <w:insideV w:val="single" w:sz="8" w:space="0" w:color="FFD966" w:themeColor="accent2"/>
      </w:tblBorders>
    </w:tblPr>
    <w:tcPr>
      <w:shd w:val="clear" w:color="auto" w:fill="FFF5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B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7E0" w:themeFill="accent2" w:themeFillTint="33"/>
      </w:tcPr>
    </w:tblStylePr>
    <w:tblStylePr w:type="band1Vert">
      <w:tblPr/>
      <w:tcPr>
        <w:shd w:val="clear" w:color="auto" w:fill="FFEBB2" w:themeFill="accent2" w:themeFillTint="7F"/>
      </w:tcPr>
    </w:tblStylePr>
    <w:tblStylePr w:type="band1Horz">
      <w:tblPr/>
      <w:tcPr>
        <w:tcBorders>
          <w:insideH w:val="single" w:sz="6" w:space="0" w:color="FFD966" w:themeColor="accent2"/>
          <w:insideV w:val="single" w:sz="6" w:space="0" w:color="FFD966" w:themeColor="accent2"/>
        </w:tcBorders>
        <w:shd w:val="clear" w:color="auto" w:fill="FFEB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  <w:insideH w:val="single" w:sz="8" w:space="0" w:color="85CDC1" w:themeColor="accent3"/>
        <w:insideV w:val="single" w:sz="8" w:space="0" w:color="85CDC1" w:themeColor="accent3"/>
      </w:tblBorders>
    </w:tblPr>
    <w:tcPr>
      <w:shd w:val="clear" w:color="auto" w:fill="E0F2E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A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F2" w:themeFill="accent3" w:themeFillTint="33"/>
      </w:tcPr>
    </w:tblStylePr>
    <w:tblStylePr w:type="band1Vert">
      <w:tblPr/>
      <w:tcPr>
        <w:shd w:val="clear" w:color="auto" w:fill="C2E6E0" w:themeFill="accent3" w:themeFillTint="7F"/>
      </w:tcPr>
    </w:tblStylePr>
    <w:tblStylePr w:type="band1Horz">
      <w:tblPr/>
      <w:tcPr>
        <w:tcBorders>
          <w:insideH w:val="single" w:sz="6" w:space="0" w:color="85CDC1" w:themeColor="accent3"/>
          <w:insideV w:val="single" w:sz="6" w:space="0" w:color="85CDC1" w:themeColor="accent3"/>
        </w:tcBorders>
        <w:shd w:val="clear" w:color="auto" w:fill="C2E6E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  <w:insideH w:val="single" w:sz="8" w:space="0" w:color="3B3838" w:themeColor="accent4"/>
        <w:insideV w:val="single" w:sz="8" w:space="0" w:color="3B3838" w:themeColor="accent4"/>
      </w:tblBorders>
    </w:tblPr>
    <w:tcPr>
      <w:shd w:val="clear" w:color="auto" w:fill="CFCCC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EB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6D6" w:themeFill="accent4" w:themeFillTint="33"/>
      </w:tcPr>
    </w:tblStylePr>
    <w:tblStylePr w:type="band1Vert">
      <w:tblPr/>
      <w:tcPr>
        <w:shd w:val="clear" w:color="auto" w:fill="9F9999" w:themeFill="accent4" w:themeFillTint="7F"/>
      </w:tcPr>
    </w:tblStylePr>
    <w:tblStylePr w:type="band1Horz">
      <w:tblPr/>
      <w:tcPr>
        <w:tcBorders>
          <w:insideH w:val="single" w:sz="6" w:space="0" w:color="3B3838" w:themeColor="accent4"/>
          <w:insideV w:val="single" w:sz="6" w:space="0" w:color="3B3838" w:themeColor="accent4"/>
        </w:tcBorders>
        <w:shd w:val="clear" w:color="auto" w:fill="9F999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cPr>
      <w:shd w:val="clear" w:color="auto" w:fill="FFFF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3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tcBorders>
          <w:insideH w:val="single" w:sz="6" w:space="0" w:color="FFFFFF" w:themeColor="accent5"/>
          <w:insideV w:val="single" w:sz="6" w:space="0" w:color="FFFFFF" w:themeColor="accent5"/>
        </w:tcBorders>
        <w:shd w:val="clear" w:color="auto" w:fill="FFFF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cPr>
      <w:shd w:val="clear" w:color="auto" w:fill="FFFF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3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tcBorders>
          <w:insideH w:val="single" w:sz="6" w:space="0" w:color="FFFFFF" w:themeColor="accent6"/>
          <w:insideV w:val="single" w:sz="6" w:space="0" w:color="FFFFFF" w:themeColor="accent6"/>
        </w:tcBorders>
        <w:shd w:val="clear" w:color="auto" w:fill="FFFF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B3B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191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191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191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191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656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656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5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96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96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96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96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B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BB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F2E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CDC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CDC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CDC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CDC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E6E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E6E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CC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383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383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383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383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F999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F9999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1919" w:themeColor="accent1"/>
        <w:bottom w:val="single" w:sz="8" w:space="0" w:color="4B191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1919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1919" w:themeColor="accent1"/>
          <w:bottom w:val="single" w:sz="8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1919" w:themeColor="accent1"/>
          <w:bottom w:val="single" w:sz="8" w:space="0" w:color="4B1919" w:themeColor="accent1"/>
        </w:tcBorders>
      </w:tcPr>
    </w:tblStylePr>
    <w:tblStylePr w:type="band1Vert">
      <w:tblPr/>
      <w:tcPr>
        <w:shd w:val="clear" w:color="auto" w:fill="E5B3B3" w:themeFill="accent1" w:themeFillTint="3F"/>
      </w:tcPr>
    </w:tblStylePr>
    <w:tblStylePr w:type="band1Horz">
      <w:tblPr/>
      <w:tcPr>
        <w:shd w:val="clear" w:color="auto" w:fill="E5B3B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966" w:themeColor="accent2"/>
        <w:bottom w:val="single" w:sz="8" w:space="0" w:color="FFD96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966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D966" w:themeColor="accent2"/>
          <w:bottom w:val="single" w:sz="8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966" w:themeColor="accent2"/>
          <w:bottom w:val="single" w:sz="8" w:space="0" w:color="FFD966" w:themeColor="accent2"/>
        </w:tcBorders>
      </w:tcPr>
    </w:tblStylePr>
    <w:tblStylePr w:type="band1Vert">
      <w:tblPr/>
      <w:tcPr>
        <w:shd w:val="clear" w:color="auto" w:fill="FFF5D9" w:themeFill="accent2" w:themeFillTint="3F"/>
      </w:tcPr>
    </w:tblStylePr>
    <w:tblStylePr w:type="band1Horz">
      <w:tblPr/>
      <w:tcPr>
        <w:shd w:val="clear" w:color="auto" w:fill="FFF5D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CDC1" w:themeColor="accent3"/>
        <w:bottom w:val="single" w:sz="8" w:space="0" w:color="85CDC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CDC1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CDC1" w:themeColor="accent3"/>
          <w:bottom w:val="single" w:sz="8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CDC1" w:themeColor="accent3"/>
          <w:bottom w:val="single" w:sz="8" w:space="0" w:color="85CDC1" w:themeColor="accent3"/>
        </w:tcBorders>
      </w:tcPr>
    </w:tblStylePr>
    <w:tblStylePr w:type="band1Vert">
      <w:tblPr/>
      <w:tcPr>
        <w:shd w:val="clear" w:color="auto" w:fill="E0F2EF" w:themeFill="accent3" w:themeFillTint="3F"/>
      </w:tcPr>
    </w:tblStylePr>
    <w:tblStylePr w:type="band1Horz">
      <w:tblPr/>
      <w:tcPr>
        <w:shd w:val="clear" w:color="auto" w:fill="E0F2E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B3838" w:themeColor="accent4"/>
        <w:bottom w:val="single" w:sz="8" w:space="0" w:color="3B383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3838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3B3838" w:themeColor="accent4"/>
          <w:bottom w:val="single" w:sz="8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3838" w:themeColor="accent4"/>
          <w:bottom w:val="single" w:sz="8" w:space="0" w:color="3B3838" w:themeColor="accent4"/>
        </w:tcBorders>
      </w:tcPr>
    </w:tblStylePr>
    <w:tblStylePr w:type="band1Vert">
      <w:tblPr/>
      <w:tcPr>
        <w:shd w:val="clear" w:color="auto" w:fill="CFCCCC" w:themeFill="accent4" w:themeFillTint="3F"/>
      </w:tcPr>
    </w:tblStylePr>
    <w:tblStylePr w:type="band1Horz">
      <w:tblPr/>
      <w:tcPr>
        <w:shd w:val="clear" w:color="auto" w:fill="CFCCCC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191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191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191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B3B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96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96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5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CDC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CDC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CDC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F2E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383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383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383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CC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983232" w:themeColor="accent1" w:themeTint="BF"/>
        <w:left w:val="single" w:sz="8" w:space="0" w:color="983232" w:themeColor="accent1" w:themeTint="BF"/>
        <w:bottom w:val="single" w:sz="8" w:space="0" w:color="983232" w:themeColor="accent1" w:themeTint="BF"/>
        <w:right w:val="single" w:sz="8" w:space="0" w:color="983232" w:themeColor="accent1" w:themeTint="BF"/>
        <w:insideH w:val="single" w:sz="8" w:space="0" w:color="98323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83232" w:themeColor="accent1" w:themeTint="BF"/>
          <w:left w:val="single" w:sz="8" w:space="0" w:color="983232" w:themeColor="accent1" w:themeTint="BF"/>
          <w:bottom w:val="single" w:sz="8" w:space="0" w:color="983232" w:themeColor="accent1" w:themeTint="BF"/>
          <w:right w:val="single" w:sz="8" w:space="0" w:color="983232" w:themeColor="accent1" w:themeTint="BF"/>
          <w:insideH w:val="nil"/>
          <w:insideV w:val="nil"/>
        </w:tcBorders>
        <w:shd w:val="clear" w:color="auto" w:fill="4B191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3232" w:themeColor="accent1" w:themeTint="BF"/>
          <w:left w:val="single" w:sz="8" w:space="0" w:color="983232" w:themeColor="accent1" w:themeTint="BF"/>
          <w:bottom w:val="single" w:sz="8" w:space="0" w:color="983232" w:themeColor="accent1" w:themeTint="BF"/>
          <w:right w:val="single" w:sz="8" w:space="0" w:color="98323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B3B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B3B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E28C" w:themeColor="accent2" w:themeTint="BF"/>
        <w:left w:val="single" w:sz="8" w:space="0" w:color="FFE28C" w:themeColor="accent2" w:themeTint="BF"/>
        <w:bottom w:val="single" w:sz="8" w:space="0" w:color="FFE28C" w:themeColor="accent2" w:themeTint="BF"/>
        <w:right w:val="single" w:sz="8" w:space="0" w:color="FFE28C" w:themeColor="accent2" w:themeTint="BF"/>
        <w:insideH w:val="single" w:sz="8" w:space="0" w:color="FFE28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E28C" w:themeColor="accent2" w:themeTint="BF"/>
          <w:left w:val="single" w:sz="8" w:space="0" w:color="FFE28C" w:themeColor="accent2" w:themeTint="BF"/>
          <w:bottom w:val="single" w:sz="8" w:space="0" w:color="FFE28C" w:themeColor="accent2" w:themeTint="BF"/>
          <w:right w:val="single" w:sz="8" w:space="0" w:color="FFE28C" w:themeColor="accent2" w:themeTint="BF"/>
          <w:insideH w:val="nil"/>
          <w:insideV w:val="nil"/>
        </w:tcBorders>
        <w:shd w:val="clear" w:color="auto" w:fill="FFD96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28C" w:themeColor="accent2" w:themeTint="BF"/>
          <w:left w:val="single" w:sz="8" w:space="0" w:color="FFE28C" w:themeColor="accent2" w:themeTint="BF"/>
          <w:bottom w:val="single" w:sz="8" w:space="0" w:color="FFE28C" w:themeColor="accent2" w:themeTint="BF"/>
          <w:right w:val="single" w:sz="8" w:space="0" w:color="FFE28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5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A3D9D0" w:themeColor="accent3" w:themeTint="BF"/>
        <w:left w:val="single" w:sz="8" w:space="0" w:color="A3D9D0" w:themeColor="accent3" w:themeTint="BF"/>
        <w:bottom w:val="single" w:sz="8" w:space="0" w:color="A3D9D0" w:themeColor="accent3" w:themeTint="BF"/>
        <w:right w:val="single" w:sz="8" w:space="0" w:color="A3D9D0" w:themeColor="accent3" w:themeTint="BF"/>
        <w:insideH w:val="single" w:sz="8" w:space="0" w:color="A3D9D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3D9D0" w:themeColor="accent3" w:themeTint="BF"/>
          <w:left w:val="single" w:sz="8" w:space="0" w:color="A3D9D0" w:themeColor="accent3" w:themeTint="BF"/>
          <w:bottom w:val="single" w:sz="8" w:space="0" w:color="A3D9D0" w:themeColor="accent3" w:themeTint="BF"/>
          <w:right w:val="single" w:sz="8" w:space="0" w:color="A3D9D0" w:themeColor="accent3" w:themeTint="BF"/>
          <w:insideH w:val="nil"/>
          <w:insideV w:val="nil"/>
        </w:tcBorders>
        <w:shd w:val="clear" w:color="auto" w:fill="85CDC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D9D0" w:themeColor="accent3" w:themeTint="BF"/>
          <w:left w:val="single" w:sz="8" w:space="0" w:color="A3D9D0" w:themeColor="accent3" w:themeTint="BF"/>
          <w:bottom w:val="single" w:sz="8" w:space="0" w:color="A3D9D0" w:themeColor="accent3" w:themeTint="BF"/>
          <w:right w:val="single" w:sz="8" w:space="0" w:color="A3D9D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2E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F2E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D6868" w:themeColor="accent4" w:themeTint="BF"/>
        <w:left w:val="single" w:sz="8" w:space="0" w:color="6D6868" w:themeColor="accent4" w:themeTint="BF"/>
        <w:bottom w:val="single" w:sz="8" w:space="0" w:color="6D6868" w:themeColor="accent4" w:themeTint="BF"/>
        <w:right w:val="single" w:sz="8" w:space="0" w:color="6D6868" w:themeColor="accent4" w:themeTint="BF"/>
        <w:insideH w:val="single" w:sz="8" w:space="0" w:color="6D686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D6868" w:themeColor="accent4" w:themeTint="BF"/>
          <w:left w:val="single" w:sz="8" w:space="0" w:color="6D6868" w:themeColor="accent4" w:themeTint="BF"/>
          <w:bottom w:val="single" w:sz="8" w:space="0" w:color="6D6868" w:themeColor="accent4" w:themeTint="BF"/>
          <w:right w:val="single" w:sz="8" w:space="0" w:color="6D6868" w:themeColor="accent4" w:themeTint="BF"/>
          <w:insideH w:val="nil"/>
          <w:insideV w:val="nil"/>
        </w:tcBorders>
        <w:shd w:val="clear" w:color="auto" w:fill="3B383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6868" w:themeColor="accent4" w:themeTint="BF"/>
          <w:left w:val="single" w:sz="8" w:space="0" w:color="6D6868" w:themeColor="accent4" w:themeTint="BF"/>
          <w:bottom w:val="single" w:sz="8" w:space="0" w:color="6D6868" w:themeColor="accent4" w:themeTint="BF"/>
          <w:right w:val="single" w:sz="8" w:space="0" w:color="6D686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CC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CC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191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91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191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96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6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96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CDC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CDC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CDC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383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83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383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NoSpacing">
    <w:name w:val="No Spacing"/>
    <w:uiPriority w:val="1"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Web">
    <w:name w:val="Normal (Web)"/>
    <w:basedOn w:val="Normal"/>
    <w:uiPriority w:val="99"/>
    <w:unhideWhenUsed/>
    <w:qFormat/>
    <w:rsid w:val="0057222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7222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2222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PageNumber">
    <w:name w:val="page number"/>
    <w:basedOn w:val="DefaultParagraphFont"/>
    <w:uiPriority w:val="99"/>
    <w:semiHidden/>
    <w:unhideWhenUsed/>
    <w:rsid w:val="00572222"/>
    <w:rPr>
      <w:sz w:val="22"/>
    </w:rPr>
  </w:style>
  <w:style w:type="table" w:styleId="PlainTable1">
    <w:name w:val="Plain Table 1"/>
    <w:basedOn w:val="TableNormal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222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alutation">
    <w:name w:val="Salutation"/>
    <w:basedOn w:val="Normal"/>
    <w:next w:val="Normal"/>
    <w:link w:val="SalutationChar"/>
    <w:uiPriority w:val="5"/>
    <w:qFormat/>
    <w:rsid w:val="00572222"/>
  </w:style>
  <w:style w:type="character" w:customStyle="1" w:styleId="SalutationChar">
    <w:name w:val="Salutation Char"/>
    <w:basedOn w:val="DefaultParagraphFont"/>
    <w:link w:val="Salutation"/>
    <w:uiPriority w:val="5"/>
    <w:rsid w:val="00752FC4"/>
  </w:style>
  <w:style w:type="paragraph" w:styleId="Signature">
    <w:name w:val="Signature"/>
    <w:basedOn w:val="Normal"/>
    <w:next w:val="Normal"/>
    <w:link w:val="SignatureChar"/>
    <w:uiPriority w:val="7"/>
    <w:qFormat/>
    <w:rsid w:val="00254E0D"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7"/>
    <w:rsid w:val="00254E0D"/>
    <w:rPr>
      <w:color w:val="auto"/>
    </w:rPr>
  </w:style>
  <w:style w:type="character" w:styleId="Strong">
    <w:name w:val="Strong"/>
    <w:basedOn w:val="DefaultParagraphFont"/>
    <w:uiPriority w:val="22"/>
    <w:qFormat/>
    <w:rsid w:val="00572222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SubtleEmphasis">
    <w:name w:val="Subtle Emphasis"/>
    <w:basedOn w:val="DefaultParagraphFont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572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2222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222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5722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OAHeading">
    <w:name w:val="toa heading"/>
    <w:basedOn w:val="Normal"/>
    <w:next w:val="Normal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7222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722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7222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7222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7222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7222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7222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7222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72222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381212" w:themeColor="accent1" w:themeShade="BF"/>
      <w:sz w:val="32"/>
      <w:szCs w:val="32"/>
    </w:rPr>
  </w:style>
  <w:style w:type="paragraph" w:customStyle="1" w:styleId="s6">
    <w:name w:val="s6"/>
    <w:basedOn w:val="Normal"/>
    <w:rsid w:val="0096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mpedfont15">
    <w:name w:val="bumpedfont15"/>
    <w:basedOn w:val="DefaultParagraphFont"/>
    <w:rsid w:val="0096622C"/>
    <w:rPr>
      <w:rFonts w:cs="Times New Roman"/>
    </w:rPr>
  </w:style>
  <w:style w:type="paragraph" w:customStyle="1" w:styleId="Default">
    <w:name w:val="Default"/>
    <w:rsid w:val="007B0C9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 w:bidi="ml-IN"/>
    </w:rPr>
  </w:style>
  <w:style w:type="paragraph" w:customStyle="1" w:styleId="paragraph">
    <w:name w:val="paragraph"/>
    <w:basedOn w:val="Normal"/>
    <w:rsid w:val="00E64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eop">
    <w:name w:val="eop"/>
    <w:basedOn w:val="DefaultParagraphFont"/>
    <w:rsid w:val="00E64CED"/>
  </w:style>
  <w:style w:type="character" w:customStyle="1" w:styleId="normaltextrun">
    <w:name w:val="normaltextrun"/>
    <w:basedOn w:val="DefaultParagraphFont"/>
    <w:rsid w:val="00E64CED"/>
  </w:style>
  <w:style w:type="character" w:styleId="UnresolvedMention">
    <w:name w:val="Unresolved Mention"/>
    <w:basedOn w:val="DefaultParagraphFont"/>
    <w:uiPriority w:val="99"/>
    <w:semiHidden/>
    <w:unhideWhenUsed/>
    <w:rsid w:val="002C31BD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List Char,FooterText Char,List Paragraph1 Char,numbered Char,Paragraphe de liste1 Char,列出段落 Char,列出段落1 Char,Bulletr List Paragraph Char,List Paragraph2 Char,List Paragraph21 Char,Parágrafo da Lista1 Char,Párrafo de lista1 Char"/>
    <w:basedOn w:val="DefaultParagraphFont"/>
    <w:link w:val="ListParagraph"/>
    <w:uiPriority w:val="34"/>
    <w:qFormat/>
    <w:rsid w:val="00660246"/>
    <w:rPr>
      <w:color w:val="auto"/>
    </w:rPr>
  </w:style>
  <w:style w:type="paragraph" w:customStyle="1" w:styleId="isselectedend">
    <w:name w:val="isselectedend"/>
    <w:basedOn w:val="Normal"/>
    <w:rsid w:val="00A54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ext-token-text-primary">
    <w:name w:val="text-token-text-primary"/>
    <w:basedOn w:val="DefaultParagraphFont"/>
    <w:rsid w:val="00A54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hail\AppData\Roaming\Microsoft\Templates\Earth%20tones%20letterhead.dotx" TargetMode="External"/></Relationships>
</file>

<file path=word/theme/theme1.xml><?xml version="1.0" encoding="utf-8"?>
<a:theme xmlns:a="http://schemas.openxmlformats.org/drawingml/2006/main" name="Personal Letterhead">
  <a:themeElements>
    <a:clrScheme name="Letterhead LH05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4B1919"/>
      </a:accent1>
      <a:accent2>
        <a:srgbClr val="FFD966"/>
      </a:accent2>
      <a:accent3>
        <a:srgbClr val="85CDC1"/>
      </a:accent3>
      <a:accent4>
        <a:srgbClr val="3B3838"/>
      </a:accent4>
      <a:accent5>
        <a:srgbClr val="FFFFFF"/>
      </a:accent5>
      <a:accent6>
        <a:srgbClr val="FFFFFF"/>
      </a:accent6>
      <a:hlink>
        <a:srgbClr val="85CDC1"/>
      </a:hlink>
      <a:folHlink>
        <a:srgbClr val="FF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2024-10-12T00:00:00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A2BD76-BE62-4278-A06D-2E7ACE41CD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5D1EF1-8098-4F94-84E4-9E6AE0AB3C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BA7216-FBEF-4A6F-8E38-8B3814440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0F67B6E-C1E6-43AE-8F0E-1BFA4278F23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Earth tones letterhead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2026-10-27T10:59:00Z</dcterms:created>
  <dcterms:modified xsi:type="dcterms:W3CDTF">2026-10-27T10:59:00Z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